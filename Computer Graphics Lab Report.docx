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FC30D" w14:textId="77777777" w:rsidR="00601CDB" w:rsidRPr="0099482B" w:rsidRDefault="00601CDB" w:rsidP="0099482B">
      <w:pPr>
        <w:spacing w:after="0"/>
        <w:rPr>
          <w:sz w:val="2"/>
        </w:rPr>
      </w:pPr>
    </w:p>
    <w:p w14:paraId="4066C650" w14:textId="77777777" w:rsidR="00677C8D" w:rsidRDefault="00677C8D" w:rsidP="00BC61D0">
      <w:pPr>
        <w:jc w:val="center"/>
        <w:rPr>
          <w:rFonts w:ascii="Cooper Black" w:hAnsi="Cooper Black"/>
          <w:sz w:val="52"/>
          <w:szCs w:val="52"/>
          <w:u w:val="single"/>
        </w:rPr>
      </w:pPr>
    </w:p>
    <w:p w14:paraId="33C2AF93" w14:textId="701A6A23" w:rsidR="00BC61D0" w:rsidRPr="00BC61D0" w:rsidRDefault="00BC61D0" w:rsidP="00BC61D0">
      <w:pPr>
        <w:jc w:val="center"/>
        <w:rPr>
          <w:rFonts w:ascii="Cooper Black" w:hAnsi="Cooper Black"/>
          <w:sz w:val="52"/>
          <w:szCs w:val="52"/>
          <w:u w:val="single"/>
        </w:rPr>
      </w:pPr>
      <w:r w:rsidRPr="00BC61D0">
        <w:rPr>
          <w:rFonts w:ascii="Cooper Black" w:hAnsi="Cooper Black"/>
          <w:sz w:val="52"/>
          <w:szCs w:val="52"/>
          <w:u w:val="single"/>
        </w:rPr>
        <w:t xml:space="preserve">Computer Graphics </w:t>
      </w:r>
    </w:p>
    <w:p w14:paraId="0265990F" w14:textId="0CF6E8C4" w:rsidR="00BC61D0" w:rsidRPr="00BC61D0" w:rsidRDefault="00BC61D0" w:rsidP="00BC61D0">
      <w:pPr>
        <w:jc w:val="center"/>
        <w:rPr>
          <w:rFonts w:ascii="Cooper Black" w:hAnsi="Cooper Black"/>
          <w:sz w:val="52"/>
          <w:szCs w:val="52"/>
          <w:u w:val="single"/>
        </w:rPr>
      </w:pPr>
      <w:r>
        <w:rPr>
          <w:rFonts w:ascii="Cooper Black" w:hAnsi="Cooper Black"/>
          <w:sz w:val="52"/>
          <w:szCs w:val="52"/>
          <w:u w:val="single"/>
        </w:rPr>
        <w:t>&amp;</w:t>
      </w:r>
      <w:r w:rsidRPr="00BC61D0">
        <w:rPr>
          <w:rFonts w:ascii="Cooper Black" w:hAnsi="Cooper Black"/>
          <w:sz w:val="52"/>
          <w:szCs w:val="52"/>
          <w:u w:val="single"/>
        </w:rPr>
        <w:t xml:space="preserve"> Multimedia </w:t>
      </w:r>
    </w:p>
    <w:p w14:paraId="2951950E" w14:textId="5BE14310" w:rsidR="00C8765D" w:rsidRDefault="00BC61D0" w:rsidP="00BC61D0">
      <w:pPr>
        <w:jc w:val="center"/>
        <w:rPr>
          <w:rFonts w:ascii="Cooper Black" w:hAnsi="Cooper Black"/>
          <w:color w:val="F47527" w:themeColor="accent3"/>
          <w:sz w:val="52"/>
          <w:szCs w:val="52"/>
          <w:u w:val="single"/>
        </w:rPr>
      </w:pPr>
      <w:r w:rsidRPr="00BC61D0">
        <w:rPr>
          <w:rFonts w:ascii="Cooper Black" w:hAnsi="Cooper Black"/>
          <w:color w:val="F47527" w:themeColor="accent3"/>
          <w:sz w:val="52"/>
          <w:szCs w:val="52"/>
          <w:u w:val="single"/>
        </w:rPr>
        <w:t>Lab Project</w:t>
      </w:r>
    </w:p>
    <w:tbl>
      <w:tblPr>
        <w:tblStyle w:val="TableGrid"/>
        <w:tblpPr w:leftFromText="180" w:rightFromText="180" w:vertAnchor="text" w:horzAnchor="margin" w:tblpXSpec="center" w:tblpY="5194"/>
        <w:tblW w:w="10158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096"/>
        <w:gridCol w:w="3025"/>
        <w:gridCol w:w="3037"/>
      </w:tblGrid>
      <w:tr w:rsidR="00AB7B52" w:rsidRPr="00463D61" w14:paraId="42E931A0" w14:textId="77777777" w:rsidTr="00A6685E">
        <w:trPr>
          <w:trHeight w:val="633"/>
        </w:trPr>
        <w:tc>
          <w:tcPr>
            <w:tcW w:w="4096" w:type="dxa"/>
            <w:shd w:val="clear" w:color="auto" w:fill="FFFFFF" w:themeFill="background1"/>
          </w:tcPr>
          <w:p w14:paraId="78044457" w14:textId="77777777" w:rsidR="00AB7B52" w:rsidRPr="00AB7B52" w:rsidRDefault="00AB7B52" w:rsidP="00AB7B52">
            <w:pPr>
              <w:pStyle w:val="NoSpacing"/>
              <w:spacing w:before="120"/>
              <w:jc w:val="center"/>
              <w:rPr>
                <w:rFonts w:ascii="Cooper Black" w:hAnsi="Cooper Black"/>
                <w:b/>
                <w:bCs/>
                <w:sz w:val="32"/>
                <w:szCs w:val="32"/>
                <w:u w:val="single"/>
              </w:rPr>
            </w:pPr>
            <w:r w:rsidRPr="00AB7B52">
              <w:rPr>
                <w:rFonts w:ascii="Cooper Black" w:hAnsi="Cooper Black"/>
                <w:b/>
                <w:bCs/>
                <w:sz w:val="32"/>
                <w:szCs w:val="32"/>
                <w:u w:val="single"/>
              </w:rPr>
              <w:t>MEMBERS NAME’S</w:t>
            </w:r>
          </w:p>
        </w:tc>
        <w:tc>
          <w:tcPr>
            <w:tcW w:w="3025" w:type="dxa"/>
            <w:shd w:val="clear" w:color="auto" w:fill="FFFFFF" w:themeFill="background1"/>
          </w:tcPr>
          <w:p w14:paraId="56BEBABC" w14:textId="77777777" w:rsidR="00AB7B52" w:rsidRPr="00AB7B52" w:rsidRDefault="00AB7B52" w:rsidP="00AB7B52">
            <w:pPr>
              <w:pStyle w:val="NoSpacing"/>
              <w:spacing w:before="120"/>
              <w:jc w:val="center"/>
              <w:rPr>
                <w:rFonts w:ascii="Cooper Black" w:hAnsi="Cooper Black"/>
                <w:b/>
                <w:bCs/>
                <w:sz w:val="32"/>
                <w:szCs w:val="32"/>
                <w:u w:val="single"/>
              </w:rPr>
            </w:pPr>
            <w:r w:rsidRPr="00AB7B52">
              <w:rPr>
                <w:rFonts w:ascii="Cooper Black" w:hAnsi="Cooper Black"/>
                <w:b/>
                <w:bCs/>
                <w:sz w:val="32"/>
                <w:szCs w:val="32"/>
                <w:u w:val="single"/>
              </w:rPr>
              <w:t>ROLL NO’S</w:t>
            </w:r>
          </w:p>
        </w:tc>
        <w:tc>
          <w:tcPr>
            <w:tcW w:w="3037" w:type="dxa"/>
            <w:shd w:val="clear" w:color="auto" w:fill="FFFFFF" w:themeFill="background1"/>
          </w:tcPr>
          <w:p w14:paraId="6E0EA552" w14:textId="77777777" w:rsidR="00AB7B52" w:rsidRPr="00AB7B52" w:rsidRDefault="00AB7B52" w:rsidP="00AB7B52">
            <w:pPr>
              <w:pStyle w:val="NoSpacing"/>
              <w:spacing w:before="120"/>
              <w:jc w:val="center"/>
              <w:rPr>
                <w:rFonts w:ascii="Cooper Black" w:hAnsi="Cooper Black"/>
                <w:b/>
                <w:bCs/>
                <w:sz w:val="32"/>
                <w:szCs w:val="32"/>
                <w:u w:val="single"/>
              </w:rPr>
            </w:pPr>
            <w:r w:rsidRPr="00AB7B52">
              <w:rPr>
                <w:rFonts w:ascii="Cooper Black" w:hAnsi="Cooper Black"/>
                <w:b/>
                <w:bCs/>
                <w:sz w:val="32"/>
                <w:szCs w:val="32"/>
                <w:u w:val="single"/>
              </w:rPr>
              <w:t>REMARKS</w:t>
            </w:r>
          </w:p>
        </w:tc>
      </w:tr>
      <w:tr w:rsidR="00AB7B52" w:rsidRPr="00463D61" w14:paraId="10492159" w14:textId="77777777" w:rsidTr="00A6685E">
        <w:trPr>
          <w:trHeight w:val="384"/>
        </w:trPr>
        <w:tc>
          <w:tcPr>
            <w:tcW w:w="4096" w:type="dxa"/>
            <w:shd w:val="clear" w:color="auto" w:fill="FFFFFF" w:themeFill="background1"/>
          </w:tcPr>
          <w:p w14:paraId="0721A444" w14:textId="61EF526C" w:rsidR="00AB7B52" w:rsidRPr="00AB7B52" w:rsidRDefault="00A6685E" w:rsidP="00A6685E">
            <w:pPr>
              <w:pStyle w:val="NoSpacing"/>
              <w:spacing w:before="120"/>
              <w:rPr>
                <w:rFonts w:ascii="Cooper Black" w:hAnsi="Cooper Black"/>
                <w:sz w:val="28"/>
                <w:szCs w:val="28"/>
              </w:rPr>
            </w:pPr>
            <w:r>
              <w:rPr>
                <w:rFonts w:ascii="Cooper Black" w:hAnsi="Cooper Black"/>
                <w:sz w:val="28"/>
                <w:szCs w:val="28"/>
              </w:rPr>
              <w:t xml:space="preserve"> </w:t>
            </w:r>
            <w:r w:rsidR="00AB7B52" w:rsidRPr="00AB7B52">
              <w:rPr>
                <w:rFonts w:ascii="Cooper Black" w:hAnsi="Cooper Black"/>
                <w:sz w:val="28"/>
                <w:szCs w:val="28"/>
              </w:rPr>
              <w:t>Kashan Khan Ghor</w:t>
            </w:r>
          </w:p>
        </w:tc>
        <w:tc>
          <w:tcPr>
            <w:tcW w:w="3025" w:type="dxa"/>
            <w:shd w:val="clear" w:color="auto" w:fill="FFFFFF" w:themeFill="background1"/>
          </w:tcPr>
          <w:p w14:paraId="30A76FB7" w14:textId="0F0F5D7D" w:rsidR="00AB7B52" w:rsidRPr="00AB7B52" w:rsidRDefault="00AB7B52" w:rsidP="00A6685E">
            <w:pPr>
              <w:pStyle w:val="NoSpacing"/>
              <w:spacing w:before="120"/>
              <w:rPr>
                <w:rFonts w:ascii="Cooper Black" w:hAnsi="Cooper Black"/>
                <w:sz w:val="28"/>
                <w:szCs w:val="28"/>
              </w:rPr>
            </w:pPr>
            <w:r w:rsidRPr="00AB7B52">
              <w:rPr>
                <w:rFonts w:ascii="Cooper Black" w:hAnsi="Cooper Black"/>
                <w:sz w:val="28"/>
                <w:szCs w:val="28"/>
              </w:rPr>
              <w:t>BSCS-2020-070</w:t>
            </w:r>
          </w:p>
        </w:tc>
        <w:tc>
          <w:tcPr>
            <w:tcW w:w="3037" w:type="dxa"/>
            <w:shd w:val="clear" w:color="auto" w:fill="FFFFFF" w:themeFill="background1"/>
          </w:tcPr>
          <w:p w14:paraId="22757D00" w14:textId="77777777" w:rsidR="00AB7B52" w:rsidRPr="00AB7B52" w:rsidRDefault="00AB7B52" w:rsidP="00AB7B52">
            <w:pPr>
              <w:pStyle w:val="NoSpacing"/>
              <w:rPr>
                <w:rFonts w:ascii="Cooper Black" w:hAnsi="Cooper Black"/>
                <w:sz w:val="36"/>
                <w:szCs w:val="36"/>
                <w:u w:val="double"/>
              </w:rPr>
            </w:pPr>
          </w:p>
        </w:tc>
      </w:tr>
      <w:tr w:rsidR="00AB7B52" w:rsidRPr="00463D61" w14:paraId="41905349" w14:textId="77777777" w:rsidTr="00A6685E">
        <w:trPr>
          <w:trHeight w:val="642"/>
        </w:trPr>
        <w:tc>
          <w:tcPr>
            <w:tcW w:w="4096" w:type="dxa"/>
            <w:shd w:val="clear" w:color="auto" w:fill="FFFFFF" w:themeFill="background1"/>
          </w:tcPr>
          <w:p w14:paraId="60911D96" w14:textId="3539DDDD" w:rsidR="00AB7B52" w:rsidRPr="00AB7B52" w:rsidRDefault="00A6685E" w:rsidP="00A6685E">
            <w:pPr>
              <w:pStyle w:val="NoSpacing"/>
              <w:spacing w:before="120"/>
              <w:rPr>
                <w:rFonts w:ascii="Cooper Black" w:hAnsi="Cooper Black"/>
                <w:sz w:val="28"/>
                <w:szCs w:val="28"/>
              </w:rPr>
            </w:pPr>
            <w:r>
              <w:rPr>
                <w:rFonts w:ascii="Cooper Black" w:hAnsi="Cooper Black"/>
                <w:sz w:val="28"/>
                <w:szCs w:val="28"/>
              </w:rPr>
              <w:t xml:space="preserve"> </w:t>
            </w:r>
            <w:r w:rsidR="00AB7B52" w:rsidRPr="00AB7B52">
              <w:rPr>
                <w:rFonts w:ascii="Cooper Black" w:hAnsi="Cooper Black"/>
                <w:sz w:val="28"/>
                <w:szCs w:val="28"/>
              </w:rPr>
              <w:t>Dinesh Kumar</w:t>
            </w:r>
          </w:p>
        </w:tc>
        <w:tc>
          <w:tcPr>
            <w:tcW w:w="3025" w:type="dxa"/>
            <w:shd w:val="clear" w:color="auto" w:fill="FFFFFF" w:themeFill="background1"/>
          </w:tcPr>
          <w:p w14:paraId="3A28DD8F" w14:textId="74C0C849" w:rsidR="00AB7B52" w:rsidRPr="00AB7B52" w:rsidRDefault="00AB7B52" w:rsidP="00A6685E">
            <w:pPr>
              <w:pStyle w:val="NoSpacing"/>
              <w:spacing w:before="120"/>
              <w:rPr>
                <w:rFonts w:ascii="Cooper Black" w:hAnsi="Cooper Black"/>
                <w:sz w:val="28"/>
                <w:szCs w:val="28"/>
              </w:rPr>
            </w:pPr>
            <w:r w:rsidRPr="00AB7B52">
              <w:rPr>
                <w:rFonts w:ascii="Cooper Black" w:hAnsi="Cooper Black"/>
                <w:sz w:val="28"/>
                <w:szCs w:val="28"/>
              </w:rPr>
              <w:t>BSCS-2020-095</w:t>
            </w:r>
          </w:p>
        </w:tc>
        <w:tc>
          <w:tcPr>
            <w:tcW w:w="3037" w:type="dxa"/>
            <w:shd w:val="clear" w:color="auto" w:fill="FFFFFF" w:themeFill="background1"/>
          </w:tcPr>
          <w:p w14:paraId="4CC8772A" w14:textId="77777777" w:rsidR="00AB7B52" w:rsidRPr="00AB7B52" w:rsidRDefault="00AB7B52" w:rsidP="00AB7B52">
            <w:pPr>
              <w:pStyle w:val="NoSpacing"/>
              <w:rPr>
                <w:rFonts w:ascii="Cooper Black" w:hAnsi="Cooper Black"/>
                <w:sz w:val="36"/>
                <w:szCs w:val="36"/>
                <w:u w:val="double"/>
              </w:rPr>
            </w:pPr>
          </w:p>
        </w:tc>
      </w:tr>
      <w:tr w:rsidR="00AB7B52" w:rsidRPr="00463D61" w14:paraId="380CF616" w14:textId="77777777" w:rsidTr="00A6685E">
        <w:trPr>
          <w:trHeight w:val="642"/>
        </w:trPr>
        <w:tc>
          <w:tcPr>
            <w:tcW w:w="4096" w:type="dxa"/>
            <w:shd w:val="clear" w:color="auto" w:fill="FFFFFF" w:themeFill="background1"/>
          </w:tcPr>
          <w:p w14:paraId="58D7E6DE" w14:textId="08013EF4" w:rsidR="00AB7B52" w:rsidRPr="00AB7B52" w:rsidRDefault="00A6685E" w:rsidP="00A6685E">
            <w:pPr>
              <w:pStyle w:val="NoSpacing"/>
              <w:spacing w:before="120"/>
              <w:rPr>
                <w:rFonts w:ascii="Cooper Black" w:hAnsi="Cooper Black"/>
                <w:sz w:val="28"/>
                <w:szCs w:val="28"/>
              </w:rPr>
            </w:pPr>
            <w:r>
              <w:rPr>
                <w:rFonts w:ascii="Cooper Black" w:hAnsi="Cooper Black"/>
                <w:sz w:val="28"/>
                <w:szCs w:val="28"/>
              </w:rPr>
              <w:t xml:space="preserve"> </w:t>
            </w:r>
            <w:r w:rsidR="00AB7B52" w:rsidRPr="00AB7B52">
              <w:rPr>
                <w:rFonts w:ascii="Cooper Black" w:hAnsi="Cooper Black"/>
                <w:sz w:val="28"/>
                <w:szCs w:val="28"/>
              </w:rPr>
              <w:t>Muhammad Zahid Hashim</w:t>
            </w:r>
          </w:p>
        </w:tc>
        <w:tc>
          <w:tcPr>
            <w:tcW w:w="3025" w:type="dxa"/>
            <w:shd w:val="clear" w:color="auto" w:fill="FFFFFF" w:themeFill="background1"/>
          </w:tcPr>
          <w:p w14:paraId="6DC0BA32" w14:textId="0F59157A" w:rsidR="00AB7B52" w:rsidRPr="00AB7B52" w:rsidRDefault="00AB7B52" w:rsidP="00A6685E">
            <w:pPr>
              <w:pStyle w:val="NoSpacing"/>
              <w:spacing w:before="120"/>
              <w:rPr>
                <w:rFonts w:ascii="Cooper Black" w:hAnsi="Cooper Black"/>
                <w:sz w:val="28"/>
                <w:szCs w:val="28"/>
              </w:rPr>
            </w:pPr>
            <w:r w:rsidRPr="00AB7B52">
              <w:rPr>
                <w:rFonts w:ascii="Cooper Black" w:hAnsi="Cooper Black"/>
                <w:sz w:val="28"/>
                <w:szCs w:val="28"/>
              </w:rPr>
              <w:t>BSCS-2020-075</w:t>
            </w:r>
          </w:p>
        </w:tc>
        <w:tc>
          <w:tcPr>
            <w:tcW w:w="3037" w:type="dxa"/>
            <w:shd w:val="clear" w:color="auto" w:fill="FFFFFF" w:themeFill="background1"/>
          </w:tcPr>
          <w:p w14:paraId="15B4116B" w14:textId="77777777" w:rsidR="00AB7B52" w:rsidRPr="00AB7B52" w:rsidRDefault="00AB7B52" w:rsidP="00AB7B52">
            <w:pPr>
              <w:pStyle w:val="NoSpacing"/>
              <w:rPr>
                <w:rFonts w:ascii="Cooper Black" w:hAnsi="Cooper Black"/>
                <w:sz w:val="36"/>
                <w:szCs w:val="36"/>
                <w:u w:val="double"/>
              </w:rPr>
            </w:pPr>
          </w:p>
        </w:tc>
      </w:tr>
      <w:tr w:rsidR="00AB7B52" w:rsidRPr="00463D61" w14:paraId="299617A0" w14:textId="77777777" w:rsidTr="00A6685E">
        <w:trPr>
          <w:trHeight w:val="642"/>
        </w:trPr>
        <w:tc>
          <w:tcPr>
            <w:tcW w:w="4096" w:type="dxa"/>
            <w:shd w:val="clear" w:color="auto" w:fill="FFFFFF" w:themeFill="background1"/>
          </w:tcPr>
          <w:p w14:paraId="33DB1D4F" w14:textId="32D8DE0C" w:rsidR="00AB7B52" w:rsidRPr="00AB7B52" w:rsidRDefault="00A6685E" w:rsidP="00A6685E">
            <w:pPr>
              <w:pStyle w:val="NoSpacing"/>
              <w:spacing w:before="120"/>
              <w:rPr>
                <w:rFonts w:ascii="Cooper Black" w:hAnsi="Cooper Black"/>
                <w:sz w:val="28"/>
                <w:szCs w:val="28"/>
              </w:rPr>
            </w:pPr>
            <w:r>
              <w:rPr>
                <w:rFonts w:ascii="Cooper Black" w:hAnsi="Cooper Black"/>
                <w:sz w:val="28"/>
                <w:szCs w:val="28"/>
              </w:rPr>
              <w:t xml:space="preserve"> </w:t>
            </w:r>
            <w:proofErr w:type="spellStart"/>
            <w:r w:rsidR="00AB7B52" w:rsidRPr="00AB7B52">
              <w:rPr>
                <w:rFonts w:ascii="Cooper Black" w:hAnsi="Cooper Black"/>
                <w:sz w:val="28"/>
                <w:szCs w:val="28"/>
              </w:rPr>
              <w:t>Numair</w:t>
            </w:r>
            <w:proofErr w:type="spellEnd"/>
            <w:r w:rsidR="00AB7B52" w:rsidRPr="00AB7B52">
              <w:rPr>
                <w:rFonts w:ascii="Cooper Black" w:hAnsi="Cooper Black"/>
                <w:sz w:val="28"/>
                <w:szCs w:val="28"/>
              </w:rPr>
              <w:t xml:space="preserve"> Nasir </w:t>
            </w:r>
          </w:p>
        </w:tc>
        <w:tc>
          <w:tcPr>
            <w:tcW w:w="3025" w:type="dxa"/>
            <w:shd w:val="clear" w:color="auto" w:fill="FFFFFF" w:themeFill="background1"/>
          </w:tcPr>
          <w:p w14:paraId="78002980" w14:textId="0E48CB72" w:rsidR="00AB7B52" w:rsidRPr="00AB7B52" w:rsidRDefault="00AB7B52" w:rsidP="00A6685E">
            <w:pPr>
              <w:pStyle w:val="NoSpacing"/>
              <w:spacing w:before="120"/>
              <w:rPr>
                <w:rFonts w:ascii="Cooper Black" w:hAnsi="Cooper Black"/>
                <w:sz w:val="28"/>
                <w:szCs w:val="28"/>
              </w:rPr>
            </w:pPr>
            <w:r w:rsidRPr="00AB7B52">
              <w:rPr>
                <w:rFonts w:ascii="Cooper Black" w:hAnsi="Cooper Black"/>
                <w:sz w:val="28"/>
                <w:szCs w:val="28"/>
              </w:rPr>
              <w:t>BSCS-2020-72</w:t>
            </w:r>
          </w:p>
        </w:tc>
        <w:tc>
          <w:tcPr>
            <w:tcW w:w="3037" w:type="dxa"/>
            <w:shd w:val="clear" w:color="auto" w:fill="FFFFFF" w:themeFill="background1"/>
          </w:tcPr>
          <w:p w14:paraId="3945107B" w14:textId="77777777" w:rsidR="00AB7B52" w:rsidRPr="00AB7B52" w:rsidRDefault="00AB7B52" w:rsidP="00AB7B52">
            <w:pPr>
              <w:pStyle w:val="NoSpacing"/>
              <w:rPr>
                <w:rFonts w:ascii="Cooper Black" w:hAnsi="Cooper Black"/>
                <w:sz w:val="36"/>
                <w:szCs w:val="36"/>
                <w:u w:val="double"/>
              </w:rPr>
            </w:pPr>
          </w:p>
        </w:tc>
      </w:tr>
    </w:tbl>
    <w:p w14:paraId="5C72F670" w14:textId="6BD69EF7" w:rsidR="00BC61D0" w:rsidRDefault="00AB7B52" w:rsidP="00BC61D0">
      <w:pPr>
        <w:jc w:val="center"/>
        <w:rPr>
          <w:rFonts w:ascii="Cooper Black" w:hAnsi="Cooper Black"/>
          <w:color w:val="F47527" w:themeColor="accent3"/>
          <w:sz w:val="52"/>
          <w:szCs w:val="52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2B9D96" wp14:editId="14CC5944">
            <wp:simplePos x="0" y="0"/>
            <wp:positionH relativeFrom="margin">
              <wp:posOffset>1292416</wp:posOffset>
            </wp:positionH>
            <wp:positionV relativeFrom="paragraph">
              <wp:posOffset>86055</wp:posOffset>
            </wp:positionV>
            <wp:extent cx="4102989" cy="2563216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8" b="22952"/>
                    <a:stretch/>
                  </pic:blipFill>
                  <pic:spPr bwMode="auto">
                    <a:xfrm>
                      <a:off x="0" y="0"/>
                      <a:ext cx="4102989" cy="25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163A1" w14:textId="0C7E5716" w:rsidR="00AB7B52" w:rsidRPr="00AB7B52" w:rsidRDefault="00AB7B52" w:rsidP="00AB7B52">
      <w:pPr>
        <w:rPr>
          <w:rFonts w:ascii="Cooper Black" w:hAnsi="Cooper Black"/>
          <w:sz w:val="52"/>
          <w:szCs w:val="52"/>
        </w:rPr>
      </w:pPr>
    </w:p>
    <w:p w14:paraId="7EAB06C6" w14:textId="5BFA0A14" w:rsidR="00AB7B52" w:rsidRPr="00AB7B52" w:rsidRDefault="00AB7B52" w:rsidP="00AB7B52">
      <w:pPr>
        <w:tabs>
          <w:tab w:val="left" w:pos="4800"/>
        </w:tabs>
        <w:rPr>
          <w:rFonts w:ascii="Cooper Black" w:hAnsi="Cooper Black"/>
          <w:sz w:val="52"/>
          <w:szCs w:val="52"/>
        </w:rPr>
      </w:pPr>
      <w:r>
        <w:rPr>
          <w:rFonts w:ascii="Cooper Black" w:hAnsi="Cooper Black"/>
          <w:sz w:val="52"/>
          <w:szCs w:val="52"/>
        </w:rPr>
        <w:tab/>
      </w:r>
    </w:p>
    <w:p w14:paraId="7E7FF6BC" w14:textId="0E2995F8" w:rsidR="00AB7B52" w:rsidRPr="00AB7B52" w:rsidRDefault="00AB7B52" w:rsidP="00AB7B52">
      <w:pPr>
        <w:rPr>
          <w:rFonts w:ascii="Cooper Black" w:hAnsi="Cooper Black"/>
          <w:sz w:val="52"/>
          <w:szCs w:val="52"/>
        </w:rPr>
      </w:pPr>
    </w:p>
    <w:p w14:paraId="6C6B0576" w14:textId="60BD6CD0" w:rsidR="00AB7B52" w:rsidRPr="00AB7B52" w:rsidRDefault="00AB7B52" w:rsidP="00AB7B52">
      <w:pPr>
        <w:rPr>
          <w:rFonts w:ascii="Cooper Black" w:hAnsi="Cooper Black"/>
          <w:sz w:val="52"/>
          <w:szCs w:val="52"/>
        </w:rPr>
      </w:pPr>
    </w:p>
    <w:p w14:paraId="5E044599" w14:textId="25311A8E" w:rsidR="00AB7B52" w:rsidRDefault="00AB7B52" w:rsidP="00AB7B52">
      <w:pPr>
        <w:rPr>
          <w:rFonts w:ascii="Cooper Black" w:hAnsi="Cooper Black"/>
          <w:sz w:val="52"/>
          <w:szCs w:val="52"/>
        </w:rPr>
      </w:pPr>
    </w:p>
    <w:p w14:paraId="67D4789A" w14:textId="5D239392" w:rsidR="00A6685E" w:rsidRDefault="00A6685E" w:rsidP="00AB7B52">
      <w:pPr>
        <w:rPr>
          <w:rFonts w:ascii="Cooper Black" w:hAnsi="Cooper Black"/>
          <w:sz w:val="52"/>
          <w:szCs w:val="52"/>
        </w:rPr>
      </w:pPr>
    </w:p>
    <w:p w14:paraId="0A028A3F" w14:textId="77777777" w:rsidR="00A6685E" w:rsidRDefault="00A6685E" w:rsidP="00A6685E">
      <w:pPr>
        <w:jc w:val="center"/>
        <w:rPr>
          <w:rFonts w:ascii="Cooper Black" w:hAnsi="Cooper Black"/>
          <w:sz w:val="36"/>
          <w:szCs w:val="36"/>
          <w:u w:val="single"/>
        </w:rPr>
      </w:pPr>
    </w:p>
    <w:p w14:paraId="17B2890A" w14:textId="00C78050" w:rsidR="00A6685E" w:rsidRDefault="00A6685E" w:rsidP="00A6685E">
      <w:pPr>
        <w:jc w:val="center"/>
        <w:rPr>
          <w:rFonts w:ascii="Cooper Black" w:hAnsi="Cooper Black"/>
          <w:sz w:val="36"/>
          <w:szCs w:val="36"/>
          <w:u w:val="single"/>
        </w:rPr>
      </w:pPr>
      <w:r w:rsidRPr="00A6685E">
        <w:rPr>
          <w:rFonts w:ascii="Cooper Black" w:hAnsi="Cooper Black"/>
          <w:sz w:val="36"/>
          <w:szCs w:val="36"/>
          <w:u w:val="single"/>
        </w:rPr>
        <w:lastRenderedPageBreak/>
        <w:t>Project</w:t>
      </w:r>
      <w:r w:rsidR="008447D9">
        <w:rPr>
          <w:rFonts w:ascii="Cooper Black" w:hAnsi="Cooper Black"/>
          <w:sz w:val="36"/>
          <w:szCs w:val="36"/>
          <w:u w:val="single"/>
        </w:rPr>
        <w:t xml:space="preserve"> Report</w:t>
      </w:r>
    </w:p>
    <w:p w14:paraId="6CCE75EC" w14:textId="15C15BC8" w:rsidR="00A6685E" w:rsidRDefault="00A6685E" w:rsidP="00A6685E">
      <w:pPr>
        <w:rPr>
          <w:rFonts w:ascii="Cooper Black" w:hAnsi="Cooper Black"/>
          <w:color w:val="F47527" w:themeColor="accent3"/>
          <w:sz w:val="36"/>
          <w:szCs w:val="36"/>
        </w:rPr>
      </w:pPr>
      <w:r w:rsidRPr="00A6685E">
        <w:rPr>
          <w:rFonts w:ascii="Cooper Black" w:hAnsi="Cooper Black"/>
          <w:color w:val="F47527" w:themeColor="accent3"/>
          <w:sz w:val="36"/>
          <w:szCs w:val="36"/>
          <w:u w:val="single"/>
        </w:rPr>
        <w:t>Project Title:</w:t>
      </w:r>
      <w:r w:rsidRPr="00A6685E">
        <w:rPr>
          <w:rFonts w:ascii="Cooper Black" w:hAnsi="Cooper Black"/>
          <w:color w:val="F47527" w:themeColor="accent3"/>
          <w:sz w:val="36"/>
          <w:szCs w:val="36"/>
        </w:rPr>
        <w:t xml:space="preserve"> </w:t>
      </w:r>
      <w:r w:rsidRPr="00A6685E">
        <w:rPr>
          <w:rFonts w:ascii="Cooper Black" w:hAnsi="Cooper Black"/>
          <w:sz w:val="36"/>
          <w:szCs w:val="36"/>
        </w:rPr>
        <w:t>Bouncy Trip</w:t>
      </w:r>
    </w:p>
    <w:p w14:paraId="6A69FCCE" w14:textId="2269461A" w:rsidR="003F5434" w:rsidRPr="003F5434" w:rsidRDefault="00A6685E" w:rsidP="00A6685E">
      <w:pPr>
        <w:rPr>
          <w:rFonts w:ascii="Cooper Black" w:hAnsi="Cooper Black"/>
          <w:color w:val="F47527" w:themeColor="accent3"/>
          <w:sz w:val="36"/>
          <w:szCs w:val="36"/>
          <w:u w:val="single"/>
        </w:rPr>
      </w:pPr>
      <w:r w:rsidRPr="00A6685E">
        <w:rPr>
          <w:rFonts w:ascii="Cooper Black" w:hAnsi="Cooper Black"/>
          <w:color w:val="F47527" w:themeColor="accent3"/>
          <w:sz w:val="36"/>
          <w:szCs w:val="36"/>
          <w:u w:val="single"/>
        </w:rPr>
        <w:t>Description:</w:t>
      </w:r>
      <w:r w:rsidRPr="003F5434">
        <w:rPr>
          <w:rFonts w:ascii="Cooper Black" w:hAnsi="Cooper Black"/>
          <w:color w:val="F47527" w:themeColor="accent3"/>
          <w:sz w:val="36"/>
          <w:szCs w:val="36"/>
        </w:rPr>
        <w:t xml:space="preserve"> </w:t>
      </w:r>
      <w:r w:rsidR="003F5434" w:rsidRPr="003F5434">
        <w:rPr>
          <w:rFonts w:ascii="Cooper Black" w:hAnsi="Cooper Black"/>
          <w:sz w:val="28"/>
          <w:szCs w:val="28"/>
        </w:rPr>
        <w:t xml:space="preserve">We have designed a game on Adobe Flash named “bouncy trip.” In this game, the player </w:t>
      </w:r>
      <w:r w:rsidR="00A122A1" w:rsidRPr="00A122A1">
        <w:rPr>
          <w:rFonts w:ascii="Cooper Black" w:hAnsi="Cooper Black"/>
          <w:sz w:val="28"/>
          <w:szCs w:val="28"/>
        </w:rPr>
        <w:t>has to make the ball reach the end portal</w:t>
      </w:r>
      <w:r w:rsidR="00A122A1">
        <w:rPr>
          <w:rFonts w:ascii="Cooper Black" w:hAnsi="Cooper Black"/>
          <w:sz w:val="28"/>
          <w:szCs w:val="28"/>
        </w:rPr>
        <w:t xml:space="preserve"> </w:t>
      </w:r>
      <w:r w:rsidR="003F5434" w:rsidRPr="003F5434">
        <w:rPr>
          <w:rFonts w:ascii="Cooper Black" w:hAnsi="Cooper Black"/>
          <w:sz w:val="28"/>
          <w:szCs w:val="28"/>
        </w:rPr>
        <w:t xml:space="preserve">to win the game. </w:t>
      </w:r>
      <w:r w:rsidR="00A122A1" w:rsidRPr="00A122A1">
        <w:rPr>
          <w:rFonts w:ascii="Cooper Black" w:hAnsi="Cooper Black"/>
          <w:sz w:val="28"/>
          <w:szCs w:val="28"/>
        </w:rPr>
        <w:t>The user will have 3 controls to make the ball reach the end portal</w:t>
      </w:r>
      <w:r w:rsidR="00A122A1">
        <w:rPr>
          <w:rFonts w:ascii="Cooper Black" w:hAnsi="Cooper Black"/>
          <w:sz w:val="28"/>
          <w:szCs w:val="28"/>
        </w:rPr>
        <w:t xml:space="preserve"> </w:t>
      </w:r>
      <w:r w:rsidR="00A122A1" w:rsidRPr="00A122A1">
        <w:rPr>
          <w:rFonts w:ascii="Cooper Black" w:hAnsi="Cooper Black"/>
          <w:sz w:val="28"/>
          <w:szCs w:val="28"/>
        </w:rPr>
        <w:t>right, left and jump</w:t>
      </w:r>
      <w:r w:rsidR="003F5434" w:rsidRPr="003F5434">
        <w:rPr>
          <w:rFonts w:ascii="Cooper Black" w:hAnsi="Cooper Black"/>
          <w:sz w:val="28"/>
          <w:szCs w:val="28"/>
        </w:rPr>
        <w:t xml:space="preserve">. </w:t>
      </w:r>
      <w:r w:rsidR="00A122A1" w:rsidRPr="00A122A1">
        <w:rPr>
          <w:rFonts w:ascii="Cooper Black" w:hAnsi="Cooper Black"/>
          <w:sz w:val="28"/>
          <w:szCs w:val="28"/>
        </w:rPr>
        <w:t>The ball needs to go through a path of small, floating bricks</w:t>
      </w:r>
      <w:r w:rsidR="00A122A1">
        <w:rPr>
          <w:rFonts w:ascii="Cooper Black" w:hAnsi="Cooper Black"/>
          <w:sz w:val="28"/>
          <w:szCs w:val="28"/>
        </w:rPr>
        <w:t>.</w:t>
      </w:r>
      <w:r w:rsidR="003F5434" w:rsidRPr="003F5434">
        <w:rPr>
          <w:rFonts w:ascii="Cooper Black" w:hAnsi="Cooper Black"/>
          <w:sz w:val="28"/>
          <w:szCs w:val="28"/>
        </w:rPr>
        <w:t xml:space="preserve"> So, </w:t>
      </w:r>
      <w:r w:rsidR="00A122A1" w:rsidRPr="00A122A1">
        <w:rPr>
          <w:rFonts w:ascii="Cooper Black" w:hAnsi="Cooper Black"/>
          <w:sz w:val="28"/>
          <w:szCs w:val="28"/>
        </w:rPr>
        <w:t>if the ball falls out of the brick</w:t>
      </w:r>
      <w:r w:rsidR="003F5434" w:rsidRPr="003F5434">
        <w:rPr>
          <w:rFonts w:ascii="Cooper Black" w:hAnsi="Cooper Black"/>
          <w:sz w:val="28"/>
          <w:szCs w:val="28"/>
        </w:rPr>
        <w:t xml:space="preserve">, </w:t>
      </w:r>
      <w:r w:rsidR="00A122A1" w:rsidRPr="00A122A1">
        <w:rPr>
          <w:rFonts w:ascii="Cooper Black" w:hAnsi="Cooper Black"/>
          <w:sz w:val="28"/>
          <w:szCs w:val="28"/>
        </w:rPr>
        <w:t>the game will restart, and the ball will be placed at its initial point.</w:t>
      </w:r>
    </w:p>
    <w:p w14:paraId="350B460E" w14:textId="454DAEBA" w:rsidR="00E439BF" w:rsidRDefault="00E439BF" w:rsidP="00A6685E">
      <w:pPr>
        <w:rPr>
          <w:rFonts w:ascii="Cooper Black" w:hAnsi="Cooper Black"/>
          <w:sz w:val="28"/>
          <w:szCs w:val="28"/>
        </w:rPr>
      </w:pPr>
      <w:r w:rsidRPr="00E439BF">
        <w:rPr>
          <w:rFonts w:ascii="Cooper Black" w:hAnsi="Cooper Black"/>
          <w:color w:val="F47527" w:themeColor="accent3"/>
          <w:sz w:val="36"/>
          <w:szCs w:val="36"/>
          <w:u w:val="single"/>
        </w:rPr>
        <w:t>Layers:</w:t>
      </w:r>
      <w:r>
        <w:rPr>
          <w:rFonts w:ascii="Cooper Black" w:hAnsi="Cooper Black"/>
          <w:color w:val="F47527" w:themeColor="accent3"/>
          <w:sz w:val="36"/>
          <w:szCs w:val="36"/>
          <w:u w:val="single"/>
        </w:rPr>
        <w:t xml:space="preserve"> </w:t>
      </w:r>
      <w:r w:rsidRPr="00E439BF">
        <w:rPr>
          <w:rFonts w:ascii="Cooper Black" w:hAnsi="Cooper Black"/>
          <w:sz w:val="28"/>
          <w:szCs w:val="28"/>
        </w:rPr>
        <w:t xml:space="preserve">There </w:t>
      </w:r>
      <w:r>
        <w:rPr>
          <w:rFonts w:ascii="Cooper Black" w:hAnsi="Cooper Black"/>
          <w:sz w:val="28"/>
          <w:szCs w:val="28"/>
        </w:rPr>
        <w:t>are total 7 layers that we created in adobe flash to make this game.</w:t>
      </w:r>
    </w:p>
    <w:p w14:paraId="7EC7EC0C" w14:textId="70827814" w:rsidR="00E439BF" w:rsidRPr="00E439BF" w:rsidRDefault="00E439BF" w:rsidP="00E439BF">
      <w:pPr>
        <w:pStyle w:val="ListParagraph"/>
        <w:numPr>
          <w:ilvl w:val="0"/>
          <w:numId w:val="12"/>
        </w:numPr>
        <w:spacing w:after="0"/>
        <w:rPr>
          <w:rFonts w:ascii="Cooper Black" w:hAnsi="Cooper Black"/>
          <w:sz w:val="28"/>
          <w:szCs w:val="28"/>
        </w:rPr>
      </w:pPr>
      <w:r w:rsidRPr="00E439BF">
        <w:rPr>
          <w:rFonts w:ascii="Cooper Black" w:hAnsi="Cooper Black"/>
          <w:sz w:val="28"/>
          <w:szCs w:val="28"/>
        </w:rPr>
        <w:t>Char (Ball)</w:t>
      </w:r>
    </w:p>
    <w:p w14:paraId="0DE23FA8" w14:textId="1D18FD64" w:rsidR="00E439BF" w:rsidRPr="00E439BF" w:rsidRDefault="00E439BF" w:rsidP="00E439BF">
      <w:pPr>
        <w:pStyle w:val="ListParagraph"/>
        <w:numPr>
          <w:ilvl w:val="0"/>
          <w:numId w:val="12"/>
        </w:numPr>
        <w:spacing w:after="0"/>
        <w:rPr>
          <w:rFonts w:ascii="Cooper Black" w:hAnsi="Cooper Black"/>
          <w:sz w:val="28"/>
          <w:szCs w:val="28"/>
        </w:rPr>
      </w:pPr>
      <w:r w:rsidRPr="00E439BF">
        <w:rPr>
          <w:rFonts w:ascii="Cooper Black" w:hAnsi="Cooper Black"/>
          <w:sz w:val="28"/>
          <w:szCs w:val="28"/>
        </w:rPr>
        <w:t>Ground</w:t>
      </w:r>
    </w:p>
    <w:p w14:paraId="62BDB93F" w14:textId="278B1B1E" w:rsidR="00E439BF" w:rsidRPr="00E439BF" w:rsidRDefault="00E439BF" w:rsidP="00E439BF">
      <w:pPr>
        <w:pStyle w:val="ListParagraph"/>
        <w:numPr>
          <w:ilvl w:val="0"/>
          <w:numId w:val="12"/>
        </w:numPr>
        <w:spacing w:after="0"/>
        <w:rPr>
          <w:rFonts w:ascii="Cooper Black" w:hAnsi="Cooper Black"/>
          <w:sz w:val="28"/>
          <w:szCs w:val="28"/>
        </w:rPr>
      </w:pPr>
      <w:r w:rsidRPr="00E439BF">
        <w:rPr>
          <w:rFonts w:ascii="Cooper Black" w:hAnsi="Cooper Black"/>
          <w:sz w:val="28"/>
          <w:szCs w:val="28"/>
        </w:rPr>
        <w:t xml:space="preserve">Restart </w:t>
      </w:r>
    </w:p>
    <w:p w14:paraId="1E9C0CFE" w14:textId="767F6B46" w:rsidR="00E439BF" w:rsidRPr="00E439BF" w:rsidRDefault="00E439BF" w:rsidP="00E439BF">
      <w:pPr>
        <w:pStyle w:val="ListParagraph"/>
        <w:numPr>
          <w:ilvl w:val="0"/>
          <w:numId w:val="12"/>
        </w:numPr>
        <w:spacing w:after="0"/>
        <w:rPr>
          <w:rFonts w:ascii="Cooper Black" w:hAnsi="Cooper Black"/>
          <w:sz w:val="28"/>
          <w:szCs w:val="28"/>
        </w:rPr>
      </w:pPr>
      <w:r w:rsidRPr="00E439BF">
        <w:rPr>
          <w:rFonts w:ascii="Cooper Black" w:hAnsi="Cooper Black"/>
          <w:sz w:val="28"/>
          <w:szCs w:val="28"/>
        </w:rPr>
        <w:t>Vcam</w:t>
      </w:r>
    </w:p>
    <w:p w14:paraId="26A3424E" w14:textId="3196AD31" w:rsidR="00E439BF" w:rsidRPr="00E439BF" w:rsidRDefault="00E439BF" w:rsidP="00E439BF">
      <w:pPr>
        <w:pStyle w:val="ListParagraph"/>
        <w:numPr>
          <w:ilvl w:val="0"/>
          <w:numId w:val="12"/>
        </w:numPr>
        <w:spacing w:after="0"/>
        <w:rPr>
          <w:rFonts w:ascii="Cooper Black" w:hAnsi="Cooper Black"/>
          <w:sz w:val="28"/>
          <w:szCs w:val="28"/>
        </w:rPr>
      </w:pPr>
      <w:r w:rsidRPr="00E439BF">
        <w:rPr>
          <w:rFonts w:ascii="Cooper Black" w:hAnsi="Cooper Black"/>
          <w:sz w:val="28"/>
          <w:szCs w:val="28"/>
        </w:rPr>
        <w:t>Portal</w:t>
      </w:r>
    </w:p>
    <w:p w14:paraId="7C7EF608" w14:textId="755D1E49" w:rsidR="00E439BF" w:rsidRPr="00E439BF" w:rsidRDefault="00E439BF" w:rsidP="00E439BF">
      <w:pPr>
        <w:pStyle w:val="ListParagraph"/>
        <w:numPr>
          <w:ilvl w:val="0"/>
          <w:numId w:val="12"/>
        </w:numPr>
        <w:spacing w:after="0"/>
        <w:rPr>
          <w:rFonts w:ascii="Cooper Black" w:hAnsi="Cooper Black"/>
          <w:sz w:val="28"/>
          <w:szCs w:val="28"/>
        </w:rPr>
      </w:pPr>
      <w:proofErr w:type="spellStart"/>
      <w:r w:rsidRPr="00E439BF">
        <w:rPr>
          <w:rFonts w:ascii="Cooper Black" w:hAnsi="Cooper Black"/>
          <w:sz w:val="28"/>
          <w:szCs w:val="28"/>
        </w:rPr>
        <w:t>bg</w:t>
      </w:r>
      <w:proofErr w:type="spellEnd"/>
      <w:r w:rsidRPr="00E439BF">
        <w:rPr>
          <w:rFonts w:ascii="Cooper Black" w:hAnsi="Cooper Black"/>
          <w:sz w:val="28"/>
          <w:szCs w:val="28"/>
        </w:rPr>
        <w:t xml:space="preserve"> (Background)</w:t>
      </w:r>
    </w:p>
    <w:p w14:paraId="37530A02" w14:textId="5DC51CEB" w:rsidR="00E439BF" w:rsidRPr="00021382" w:rsidRDefault="0002079C" w:rsidP="00E439BF">
      <w:pPr>
        <w:pStyle w:val="ListParagraph"/>
        <w:numPr>
          <w:ilvl w:val="0"/>
          <w:numId w:val="12"/>
        </w:num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A3FADF" wp14:editId="3269F822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6691630" cy="377888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Hlk125144791"/>
      <w:r w:rsidR="00E439BF" w:rsidRPr="00E439BF">
        <w:rPr>
          <w:rFonts w:ascii="Cooper Black" w:hAnsi="Cooper Black"/>
          <w:sz w:val="28"/>
          <w:szCs w:val="28"/>
        </w:rPr>
        <w:t>Sto</w:t>
      </w:r>
      <w:bookmarkEnd w:id="0"/>
      <w:r w:rsidR="00E439BF" w:rsidRPr="00E439BF">
        <w:rPr>
          <w:rFonts w:ascii="Cooper Black" w:hAnsi="Cooper Black"/>
          <w:sz w:val="28"/>
          <w:szCs w:val="28"/>
        </w:rPr>
        <w:t>p</w:t>
      </w:r>
    </w:p>
    <w:p w14:paraId="6F219B7F" w14:textId="312B1B5A" w:rsidR="00021382" w:rsidRPr="00021382" w:rsidRDefault="00021382" w:rsidP="00021382">
      <w:pPr>
        <w:spacing w:after="0"/>
        <w:ind w:left="36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1CE7BF12" w14:textId="56B40E12" w:rsidR="009551B9" w:rsidRDefault="009551B9" w:rsidP="0002079C">
      <w:pPr>
        <w:rPr>
          <w:rFonts w:ascii="Cooper Black" w:hAnsi="Cooper Black"/>
          <w:color w:val="F47527" w:themeColor="accent3"/>
          <w:sz w:val="36"/>
          <w:szCs w:val="36"/>
          <w:u w:val="single"/>
        </w:rPr>
      </w:pPr>
      <w:proofErr w:type="spellStart"/>
      <w:r>
        <w:rPr>
          <w:rFonts w:ascii="Cooper Black" w:hAnsi="Cooper Black"/>
          <w:color w:val="F47527" w:themeColor="accent3"/>
          <w:sz w:val="36"/>
          <w:szCs w:val="36"/>
          <w:u w:val="single"/>
        </w:rPr>
        <w:lastRenderedPageBreak/>
        <w:t>Codings</w:t>
      </w:r>
      <w:proofErr w:type="spellEnd"/>
      <w:r>
        <w:rPr>
          <w:rFonts w:ascii="Cooper Black" w:hAnsi="Cooper Black"/>
          <w:color w:val="F47527" w:themeColor="accent3"/>
          <w:sz w:val="36"/>
          <w:szCs w:val="36"/>
          <w:u w:val="single"/>
        </w:rPr>
        <w:t xml:space="preserve"> On Layers:</w:t>
      </w:r>
    </w:p>
    <w:p w14:paraId="50A36A22" w14:textId="3FA7C983" w:rsidR="009551B9" w:rsidRDefault="009551B9" w:rsidP="00E93982">
      <w:pPr>
        <w:pStyle w:val="ListParagraph"/>
        <w:numPr>
          <w:ilvl w:val="0"/>
          <w:numId w:val="13"/>
        </w:numPr>
        <w:spacing w:after="0" w:line="360" w:lineRule="auto"/>
        <w:rPr>
          <w:rFonts w:ascii="Cooper Black" w:hAnsi="Cooper Black"/>
          <w:sz w:val="28"/>
          <w:szCs w:val="28"/>
        </w:rPr>
      </w:pPr>
      <w:r w:rsidRPr="00E439BF">
        <w:rPr>
          <w:rFonts w:ascii="Cooper Black" w:hAnsi="Cooper Black"/>
          <w:sz w:val="28"/>
          <w:szCs w:val="28"/>
        </w:rPr>
        <w:t>Char (Ball)</w:t>
      </w:r>
    </w:p>
    <w:p w14:paraId="6246E339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9551B9">
        <w:rPr>
          <w:rFonts w:ascii="Times New Roman" w:hAnsi="Times New Roman"/>
          <w:sz w:val="24"/>
          <w:szCs w:val="24"/>
        </w:rPr>
        <w:t>onClipEvent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(load) {</w:t>
      </w:r>
    </w:p>
    <w:p w14:paraId="5487F4CC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var 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ground:MovieClip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 xml:space="preserve"> = _</w:t>
      </w:r>
      <w:proofErr w:type="spellStart"/>
      <w:r w:rsidRPr="009551B9">
        <w:rPr>
          <w:rFonts w:ascii="Times New Roman" w:hAnsi="Times New Roman"/>
          <w:sz w:val="24"/>
          <w:szCs w:val="24"/>
        </w:rPr>
        <w:t>root.ground</w:t>
      </w:r>
      <w:proofErr w:type="spellEnd"/>
      <w:r w:rsidRPr="009551B9">
        <w:rPr>
          <w:rFonts w:ascii="Times New Roman" w:hAnsi="Times New Roman"/>
          <w:sz w:val="24"/>
          <w:szCs w:val="24"/>
        </w:rPr>
        <w:t>;</w:t>
      </w:r>
    </w:p>
    <w:p w14:paraId="7EC70FF2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var 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grav:Number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 xml:space="preserve"> = 0;</w:t>
      </w:r>
    </w:p>
    <w:p w14:paraId="35BBAEF3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var 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gravity:Number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 xml:space="preserve"> = 2;</w:t>
      </w:r>
    </w:p>
    <w:p w14:paraId="7C3379D0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var 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speed:Number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 xml:space="preserve"> = 7;</w:t>
      </w:r>
    </w:p>
    <w:p w14:paraId="5DD52316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var 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maxJump:Number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 xml:space="preserve"> = -12;</w:t>
      </w:r>
    </w:p>
    <w:p w14:paraId="54AFED04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var 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touchingGround:Boolean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 xml:space="preserve"> = false;</w:t>
      </w:r>
    </w:p>
    <w:p w14:paraId="7C248D1D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2A159FA2" w14:textId="2EFA599B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9551B9">
        <w:rPr>
          <w:rFonts w:ascii="Times New Roman" w:hAnsi="Times New Roman"/>
          <w:sz w:val="24"/>
          <w:szCs w:val="24"/>
        </w:rPr>
        <w:t>onClipEvent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9551B9">
        <w:rPr>
          <w:rFonts w:ascii="Times New Roman" w:hAnsi="Times New Roman"/>
          <w:sz w:val="24"/>
          <w:szCs w:val="24"/>
        </w:rPr>
        <w:t>enterFrame</w:t>
      </w:r>
      <w:proofErr w:type="spellEnd"/>
      <w:r w:rsidRPr="009551B9">
        <w:rPr>
          <w:rFonts w:ascii="Times New Roman" w:hAnsi="Times New Roman"/>
          <w:sz w:val="24"/>
          <w:szCs w:val="24"/>
        </w:rPr>
        <w:t>) {</w:t>
      </w:r>
    </w:p>
    <w:p w14:paraId="1A99E32B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_y += </w:t>
      </w:r>
      <w:proofErr w:type="spellStart"/>
      <w:r w:rsidRPr="009551B9">
        <w:rPr>
          <w:rFonts w:ascii="Times New Roman" w:hAnsi="Times New Roman"/>
          <w:sz w:val="24"/>
          <w:szCs w:val="24"/>
        </w:rPr>
        <w:t>grav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; 'making characters y position = </w:t>
      </w:r>
      <w:proofErr w:type="spellStart"/>
      <w:r w:rsidRPr="009551B9">
        <w:rPr>
          <w:rFonts w:ascii="Times New Roman" w:hAnsi="Times New Roman"/>
          <w:sz w:val="24"/>
          <w:szCs w:val="24"/>
        </w:rPr>
        <w:t>grav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' </w:t>
      </w:r>
    </w:p>
    <w:p w14:paraId="1CACAFE1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9551B9">
        <w:rPr>
          <w:rFonts w:ascii="Times New Roman" w:hAnsi="Times New Roman"/>
          <w:sz w:val="24"/>
          <w:szCs w:val="24"/>
        </w:rPr>
        <w:t>grav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+= </w:t>
      </w:r>
      <w:proofErr w:type="gramStart"/>
      <w:r w:rsidRPr="009551B9">
        <w:rPr>
          <w:rFonts w:ascii="Times New Roman" w:hAnsi="Times New Roman"/>
          <w:sz w:val="24"/>
          <w:szCs w:val="24"/>
        </w:rPr>
        <w:t>gravity;</w:t>
      </w:r>
      <w:proofErr w:type="gramEnd"/>
    </w:p>
    <w:p w14:paraId="27E41A9D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while (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ground.hitTest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>(_x, _y, true)) {</w:t>
      </w:r>
    </w:p>
    <w:p w14:paraId="74DDC4A3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_y -= </w:t>
      </w:r>
      <w:proofErr w:type="gramStart"/>
      <w:r w:rsidRPr="009551B9">
        <w:rPr>
          <w:rFonts w:ascii="Times New Roman" w:hAnsi="Times New Roman"/>
          <w:sz w:val="24"/>
          <w:szCs w:val="24"/>
        </w:rPr>
        <w:t>gravity;</w:t>
      </w:r>
      <w:proofErr w:type="gramEnd"/>
    </w:p>
    <w:p w14:paraId="7ACD859E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9551B9">
        <w:rPr>
          <w:rFonts w:ascii="Times New Roman" w:hAnsi="Times New Roman"/>
          <w:sz w:val="24"/>
          <w:szCs w:val="24"/>
        </w:rPr>
        <w:t>grav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= </w:t>
      </w:r>
      <w:proofErr w:type="gramStart"/>
      <w:r w:rsidRPr="009551B9">
        <w:rPr>
          <w:rFonts w:ascii="Times New Roman" w:hAnsi="Times New Roman"/>
          <w:sz w:val="24"/>
          <w:szCs w:val="24"/>
        </w:rPr>
        <w:t>0;</w:t>
      </w:r>
      <w:proofErr w:type="gramEnd"/>
    </w:p>
    <w:p w14:paraId="398BE786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color w:val="6B962D" w:themeColor="accent2" w:themeShade="BF"/>
          <w:sz w:val="24"/>
          <w:szCs w:val="24"/>
        </w:rPr>
      </w:pP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 xml:space="preserve">/*while char is hitting ground, </w:t>
      </w:r>
      <w:proofErr w:type="spellStart"/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grav</w:t>
      </w:r>
      <w:proofErr w:type="spellEnd"/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 xml:space="preserve"> = 0, so char is </w:t>
      </w:r>
    </w:p>
    <w:p w14:paraId="473DD386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color w:val="6B962D" w:themeColor="accent2" w:themeShade="BF"/>
          <w:sz w:val="24"/>
          <w:szCs w:val="24"/>
        </w:rPr>
      </w:pP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always grounded*/</w:t>
      </w:r>
    </w:p>
    <w:p w14:paraId="29E89F56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5C35700C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if (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ground.hitTest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>(_x, _y+5, true)) {</w:t>
      </w:r>
    </w:p>
    <w:p w14:paraId="091852FB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9551B9">
        <w:rPr>
          <w:rFonts w:ascii="Times New Roman" w:hAnsi="Times New Roman"/>
          <w:sz w:val="24"/>
          <w:szCs w:val="24"/>
        </w:rPr>
        <w:t>touchingGround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= </w:t>
      </w:r>
      <w:proofErr w:type="gramStart"/>
      <w:r w:rsidRPr="009551B9">
        <w:rPr>
          <w:rFonts w:ascii="Times New Roman" w:hAnsi="Times New Roman"/>
          <w:sz w:val="24"/>
          <w:szCs w:val="24"/>
        </w:rPr>
        <w:t>true;</w:t>
      </w:r>
      <w:proofErr w:type="gramEnd"/>
    </w:p>
    <w:p w14:paraId="053419C4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 else {</w:t>
      </w:r>
    </w:p>
    <w:p w14:paraId="3ACD189E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9551B9">
        <w:rPr>
          <w:rFonts w:ascii="Times New Roman" w:hAnsi="Times New Roman"/>
          <w:sz w:val="24"/>
          <w:szCs w:val="24"/>
        </w:rPr>
        <w:t>touchingGround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= </w:t>
      </w:r>
      <w:proofErr w:type="gramStart"/>
      <w:r w:rsidRPr="009551B9">
        <w:rPr>
          <w:rFonts w:ascii="Times New Roman" w:hAnsi="Times New Roman"/>
          <w:sz w:val="24"/>
          <w:szCs w:val="24"/>
        </w:rPr>
        <w:t>false;</w:t>
      </w:r>
      <w:proofErr w:type="gramEnd"/>
    </w:p>
    <w:p w14:paraId="693649E0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62BD0677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if (</w:t>
      </w:r>
      <w:proofErr w:type="spellStart"/>
      <w:r w:rsidRPr="009551B9">
        <w:rPr>
          <w:rFonts w:ascii="Times New Roman" w:hAnsi="Times New Roman"/>
          <w:sz w:val="24"/>
          <w:szCs w:val="24"/>
        </w:rPr>
        <w:t>Key.isDown</w:t>
      </w:r>
      <w:proofErr w:type="spellEnd"/>
      <w:r w:rsidRPr="009551B9">
        <w:rPr>
          <w:rFonts w:ascii="Times New Roman" w:hAnsi="Times New Roman"/>
          <w:sz w:val="24"/>
          <w:szCs w:val="24"/>
        </w:rPr>
        <w:t>(</w:t>
      </w:r>
      <w:proofErr w:type="spellStart"/>
      <w:r w:rsidRPr="009551B9">
        <w:rPr>
          <w:rFonts w:ascii="Times New Roman" w:hAnsi="Times New Roman"/>
          <w:sz w:val="24"/>
          <w:szCs w:val="24"/>
        </w:rPr>
        <w:t>Key.RIGHT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) || </w:t>
      </w:r>
      <w:proofErr w:type="spellStart"/>
      <w:r w:rsidRPr="009551B9">
        <w:rPr>
          <w:rFonts w:ascii="Times New Roman" w:hAnsi="Times New Roman"/>
          <w:sz w:val="24"/>
          <w:szCs w:val="24"/>
        </w:rPr>
        <w:t>Key.isDown</w:t>
      </w:r>
      <w:proofErr w:type="spellEnd"/>
      <w:r w:rsidRPr="009551B9">
        <w:rPr>
          <w:rFonts w:ascii="Times New Roman" w:hAnsi="Times New Roman"/>
          <w:sz w:val="24"/>
          <w:szCs w:val="24"/>
        </w:rPr>
        <w:t>(68)) {</w:t>
      </w:r>
    </w:p>
    <w:p w14:paraId="08ADF93F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_x += </w:t>
      </w:r>
      <w:proofErr w:type="gramStart"/>
      <w:r w:rsidRPr="009551B9">
        <w:rPr>
          <w:rFonts w:ascii="Times New Roman" w:hAnsi="Times New Roman"/>
          <w:sz w:val="24"/>
          <w:szCs w:val="24"/>
        </w:rPr>
        <w:t>speed;</w:t>
      </w:r>
      <w:proofErr w:type="gramEnd"/>
    </w:p>
    <w:p w14:paraId="153F9C96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color w:val="6B962D" w:themeColor="accent2" w:themeShade="BF"/>
          <w:sz w:val="24"/>
          <w:szCs w:val="24"/>
        </w:rPr>
      </w:pP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/*'when right key is pressed move character to right'*/</w:t>
      </w:r>
    </w:p>
    <w:p w14:paraId="4466F0E5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3C346931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if (</w:t>
      </w:r>
      <w:proofErr w:type="spellStart"/>
      <w:r w:rsidRPr="009551B9">
        <w:rPr>
          <w:rFonts w:ascii="Times New Roman" w:hAnsi="Times New Roman"/>
          <w:sz w:val="24"/>
          <w:szCs w:val="24"/>
        </w:rPr>
        <w:t>Key.isDown</w:t>
      </w:r>
      <w:proofErr w:type="spellEnd"/>
      <w:r w:rsidRPr="009551B9">
        <w:rPr>
          <w:rFonts w:ascii="Times New Roman" w:hAnsi="Times New Roman"/>
          <w:sz w:val="24"/>
          <w:szCs w:val="24"/>
        </w:rPr>
        <w:t>(</w:t>
      </w:r>
      <w:proofErr w:type="spellStart"/>
      <w:r w:rsidRPr="009551B9">
        <w:rPr>
          <w:rFonts w:ascii="Times New Roman" w:hAnsi="Times New Roman"/>
          <w:sz w:val="24"/>
          <w:szCs w:val="24"/>
        </w:rPr>
        <w:t>Key.LEFT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) || </w:t>
      </w:r>
      <w:proofErr w:type="spellStart"/>
      <w:r w:rsidRPr="009551B9">
        <w:rPr>
          <w:rFonts w:ascii="Times New Roman" w:hAnsi="Times New Roman"/>
          <w:sz w:val="24"/>
          <w:szCs w:val="24"/>
        </w:rPr>
        <w:t>Key.isDown</w:t>
      </w:r>
      <w:proofErr w:type="spellEnd"/>
      <w:r w:rsidRPr="009551B9">
        <w:rPr>
          <w:rFonts w:ascii="Times New Roman" w:hAnsi="Times New Roman"/>
          <w:sz w:val="24"/>
          <w:szCs w:val="24"/>
        </w:rPr>
        <w:t>(65)) {</w:t>
      </w:r>
    </w:p>
    <w:p w14:paraId="41B45B23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_x -= </w:t>
      </w:r>
      <w:proofErr w:type="gramStart"/>
      <w:r w:rsidRPr="009551B9">
        <w:rPr>
          <w:rFonts w:ascii="Times New Roman" w:hAnsi="Times New Roman"/>
          <w:sz w:val="24"/>
          <w:szCs w:val="24"/>
        </w:rPr>
        <w:t>speed;</w:t>
      </w:r>
      <w:proofErr w:type="gramEnd"/>
    </w:p>
    <w:p w14:paraId="3F191B7E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color w:val="6B962D" w:themeColor="accent2" w:themeShade="BF"/>
          <w:sz w:val="24"/>
          <w:szCs w:val="24"/>
        </w:rPr>
      </w:pP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/*'when left key is pressed move character to left'*/</w:t>
      </w:r>
    </w:p>
    <w:p w14:paraId="41407914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6171D8F8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if ((</w:t>
      </w:r>
      <w:proofErr w:type="spellStart"/>
      <w:r w:rsidRPr="009551B9">
        <w:rPr>
          <w:rFonts w:ascii="Times New Roman" w:hAnsi="Times New Roman"/>
          <w:sz w:val="24"/>
          <w:szCs w:val="24"/>
        </w:rPr>
        <w:t>Key.isDown</w:t>
      </w:r>
      <w:proofErr w:type="spellEnd"/>
      <w:r w:rsidRPr="009551B9">
        <w:rPr>
          <w:rFonts w:ascii="Times New Roman" w:hAnsi="Times New Roman"/>
          <w:sz w:val="24"/>
          <w:szCs w:val="24"/>
        </w:rPr>
        <w:t>(</w:t>
      </w:r>
      <w:proofErr w:type="spellStart"/>
      <w:r w:rsidRPr="009551B9">
        <w:rPr>
          <w:rFonts w:ascii="Times New Roman" w:hAnsi="Times New Roman"/>
          <w:sz w:val="24"/>
          <w:szCs w:val="24"/>
        </w:rPr>
        <w:t>Key.UP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) || </w:t>
      </w:r>
      <w:proofErr w:type="spellStart"/>
      <w:r w:rsidRPr="009551B9">
        <w:rPr>
          <w:rFonts w:ascii="Times New Roman" w:hAnsi="Times New Roman"/>
          <w:sz w:val="24"/>
          <w:szCs w:val="24"/>
        </w:rPr>
        <w:t>Key.isDown</w:t>
      </w:r>
      <w:proofErr w:type="spellEnd"/>
      <w:r w:rsidRPr="009551B9">
        <w:rPr>
          <w:rFonts w:ascii="Times New Roman" w:hAnsi="Times New Roman"/>
          <w:sz w:val="24"/>
          <w:szCs w:val="24"/>
        </w:rPr>
        <w:t>(</w:t>
      </w:r>
      <w:proofErr w:type="spellStart"/>
      <w:r w:rsidRPr="009551B9">
        <w:rPr>
          <w:rFonts w:ascii="Times New Roman" w:hAnsi="Times New Roman"/>
          <w:sz w:val="24"/>
          <w:szCs w:val="24"/>
        </w:rPr>
        <w:t>Key.SPACE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) || </w:t>
      </w:r>
      <w:proofErr w:type="spellStart"/>
      <w:r w:rsidRPr="009551B9">
        <w:rPr>
          <w:rFonts w:ascii="Times New Roman" w:hAnsi="Times New Roman"/>
          <w:sz w:val="24"/>
          <w:szCs w:val="24"/>
        </w:rPr>
        <w:t>Key.isDown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(87)) &amp;&amp; </w:t>
      </w:r>
      <w:proofErr w:type="spellStart"/>
      <w:r w:rsidRPr="009551B9">
        <w:rPr>
          <w:rFonts w:ascii="Times New Roman" w:hAnsi="Times New Roman"/>
          <w:sz w:val="24"/>
          <w:szCs w:val="24"/>
        </w:rPr>
        <w:t>touchingGround</w:t>
      </w:r>
      <w:proofErr w:type="spellEnd"/>
      <w:r w:rsidRPr="009551B9">
        <w:rPr>
          <w:rFonts w:ascii="Times New Roman" w:hAnsi="Times New Roman"/>
          <w:sz w:val="24"/>
          <w:szCs w:val="24"/>
        </w:rPr>
        <w:t>) {</w:t>
      </w:r>
    </w:p>
    <w:p w14:paraId="679D80BA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9551B9">
        <w:rPr>
          <w:rFonts w:ascii="Times New Roman" w:hAnsi="Times New Roman"/>
          <w:sz w:val="24"/>
          <w:szCs w:val="24"/>
        </w:rPr>
        <w:t>grav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maxJump</w:t>
      </w:r>
      <w:proofErr w:type="spellEnd"/>
      <w:r w:rsidRPr="009551B9">
        <w:rPr>
          <w:rFonts w:ascii="Times New Roman" w:hAnsi="Times New Roman"/>
          <w:sz w:val="24"/>
          <w:szCs w:val="24"/>
        </w:rPr>
        <w:t>;</w:t>
      </w:r>
      <w:proofErr w:type="gramEnd"/>
    </w:p>
    <w:p w14:paraId="20604939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color w:val="6B962D" w:themeColor="accent2" w:themeShade="BF"/>
          <w:sz w:val="24"/>
          <w:szCs w:val="24"/>
        </w:rPr>
      </w:pP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 xml:space="preserve">/*when up key is pressed, </w:t>
      </w:r>
      <w:proofErr w:type="spellStart"/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grav</w:t>
      </w:r>
      <w:proofErr w:type="spellEnd"/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 xml:space="preserve"> = jump, so </w:t>
      </w:r>
    </w:p>
    <w:p w14:paraId="28E5C788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color w:val="6B962D" w:themeColor="accent2" w:themeShade="BF"/>
          <w:sz w:val="24"/>
          <w:szCs w:val="24"/>
        </w:rPr>
      </w:pP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the char can jump*/</w:t>
      </w:r>
    </w:p>
    <w:p w14:paraId="12246C40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1A597D70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if (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ground.hitTest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>(_x+(_width/2), _y-(_height/2), true)) {</w:t>
      </w:r>
    </w:p>
    <w:p w14:paraId="762DEF47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_x -= </w:t>
      </w:r>
      <w:proofErr w:type="gramStart"/>
      <w:r w:rsidRPr="009551B9">
        <w:rPr>
          <w:rFonts w:ascii="Times New Roman" w:hAnsi="Times New Roman"/>
          <w:sz w:val="24"/>
          <w:szCs w:val="24"/>
        </w:rPr>
        <w:t>speed;</w:t>
      </w:r>
      <w:proofErr w:type="gramEnd"/>
    </w:p>
    <w:p w14:paraId="5B415C78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/*'for left and jump at the same time'*/</w:t>
      </w:r>
    </w:p>
    <w:p w14:paraId="75855429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16FAB0AB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if (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ground.hitTest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>(_x-(_width/2), _y-(_height/2), true)) {</w:t>
      </w:r>
    </w:p>
    <w:p w14:paraId="2A5848B2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_x += </w:t>
      </w:r>
      <w:proofErr w:type="gramStart"/>
      <w:r w:rsidRPr="009551B9">
        <w:rPr>
          <w:rFonts w:ascii="Times New Roman" w:hAnsi="Times New Roman"/>
          <w:sz w:val="24"/>
          <w:szCs w:val="24"/>
        </w:rPr>
        <w:t>speed;</w:t>
      </w:r>
      <w:proofErr w:type="gramEnd"/>
    </w:p>
    <w:p w14:paraId="17E98D76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color w:val="6B962D" w:themeColor="accent2" w:themeShade="BF"/>
          <w:sz w:val="24"/>
          <w:szCs w:val="24"/>
        </w:rPr>
      </w:pP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/*'for right and jump at the same time'*/</w:t>
      </w:r>
    </w:p>
    <w:p w14:paraId="75E4B591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62166360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if (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ground.hitTest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>(_x, _y-(height), true)) {</w:t>
      </w:r>
    </w:p>
    <w:p w14:paraId="0FEF42B4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9551B9">
        <w:rPr>
          <w:rFonts w:ascii="Times New Roman" w:hAnsi="Times New Roman"/>
          <w:sz w:val="24"/>
          <w:szCs w:val="24"/>
        </w:rPr>
        <w:lastRenderedPageBreak/>
        <w:t>grav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= </w:t>
      </w:r>
      <w:proofErr w:type="gramStart"/>
      <w:r w:rsidRPr="009551B9">
        <w:rPr>
          <w:rFonts w:ascii="Times New Roman" w:hAnsi="Times New Roman"/>
          <w:sz w:val="24"/>
          <w:szCs w:val="24"/>
        </w:rPr>
        <w:t>3;</w:t>
      </w:r>
      <w:proofErr w:type="gramEnd"/>
    </w:p>
    <w:p w14:paraId="68DEAB49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22EA6C80" w14:textId="415DFCB1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282B7A56" w14:textId="3C03147A" w:rsidR="009551B9" w:rsidRDefault="009551B9" w:rsidP="00E93982">
      <w:pPr>
        <w:pStyle w:val="ListParagraph"/>
        <w:numPr>
          <w:ilvl w:val="0"/>
          <w:numId w:val="13"/>
        </w:numPr>
        <w:spacing w:before="120" w:after="120" w:line="360" w:lineRule="auto"/>
        <w:rPr>
          <w:rFonts w:ascii="Cooper Black" w:hAnsi="Cooper Black"/>
          <w:sz w:val="28"/>
          <w:szCs w:val="28"/>
        </w:rPr>
      </w:pPr>
      <w:r w:rsidRPr="00E439BF">
        <w:rPr>
          <w:rFonts w:ascii="Cooper Black" w:hAnsi="Cooper Black"/>
          <w:sz w:val="28"/>
          <w:szCs w:val="28"/>
        </w:rPr>
        <w:t xml:space="preserve">Restart </w:t>
      </w:r>
    </w:p>
    <w:p w14:paraId="532E8E3A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9551B9">
        <w:rPr>
          <w:rFonts w:ascii="Times New Roman" w:hAnsi="Times New Roman"/>
          <w:sz w:val="24"/>
          <w:szCs w:val="24"/>
        </w:rPr>
        <w:t>onClipEvent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9551B9">
        <w:rPr>
          <w:rFonts w:ascii="Times New Roman" w:hAnsi="Times New Roman"/>
          <w:sz w:val="24"/>
          <w:szCs w:val="24"/>
        </w:rPr>
        <w:t>enterFrame</w:t>
      </w:r>
      <w:proofErr w:type="spellEnd"/>
      <w:r w:rsidRPr="009551B9">
        <w:rPr>
          <w:rFonts w:ascii="Times New Roman" w:hAnsi="Times New Roman"/>
          <w:sz w:val="24"/>
          <w:szCs w:val="24"/>
        </w:rPr>
        <w:t>) {</w:t>
      </w:r>
    </w:p>
    <w:p w14:paraId="3C1331C5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if (_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root.char</w:t>
      </w:r>
      <w:proofErr w:type="gramEnd"/>
      <w:r w:rsidRPr="009551B9">
        <w:rPr>
          <w:rFonts w:ascii="Times New Roman" w:hAnsi="Times New Roman"/>
          <w:sz w:val="24"/>
          <w:szCs w:val="24"/>
        </w:rPr>
        <w:t>.hitTest</w:t>
      </w:r>
      <w:proofErr w:type="spellEnd"/>
      <w:r w:rsidRPr="009551B9">
        <w:rPr>
          <w:rFonts w:ascii="Times New Roman" w:hAnsi="Times New Roman"/>
          <w:sz w:val="24"/>
          <w:szCs w:val="24"/>
        </w:rPr>
        <w:t>(this)) {</w:t>
      </w:r>
    </w:p>
    <w:p w14:paraId="47691F38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_</w:t>
      </w:r>
      <w:proofErr w:type="spellStart"/>
      <w:r w:rsidRPr="009551B9">
        <w:rPr>
          <w:rFonts w:ascii="Times New Roman" w:hAnsi="Times New Roman"/>
          <w:sz w:val="24"/>
          <w:szCs w:val="24"/>
        </w:rPr>
        <w:t>root.char._x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9551B9">
        <w:rPr>
          <w:rFonts w:ascii="Times New Roman" w:hAnsi="Times New Roman"/>
          <w:sz w:val="24"/>
          <w:szCs w:val="24"/>
        </w:rPr>
        <w:t>charX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= 54.45</w:t>
      </w:r>
    </w:p>
    <w:p w14:paraId="26DF7A37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_</w:t>
      </w:r>
      <w:proofErr w:type="spellStart"/>
      <w:r w:rsidRPr="009551B9">
        <w:rPr>
          <w:rFonts w:ascii="Times New Roman" w:hAnsi="Times New Roman"/>
          <w:sz w:val="24"/>
          <w:szCs w:val="24"/>
        </w:rPr>
        <w:t>root.char._y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9551B9">
        <w:rPr>
          <w:rFonts w:ascii="Times New Roman" w:hAnsi="Times New Roman"/>
          <w:sz w:val="24"/>
          <w:szCs w:val="24"/>
        </w:rPr>
        <w:t>charY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= 294.7</w:t>
      </w:r>
    </w:p>
    <w:p w14:paraId="666065C5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1B2D35F2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5D3568B5" w14:textId="307B56A9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color w:val="6B962D" w:themeColor="accent2" w:themeShade="BF"/>
          <w:sz w:val="24"/>
          <w:szCs w:val="24"/>
        </w:rPr>
      </w:pP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/*if char hits the restart, it will return to starting position */</w:t>
      </w:r>
    </w:p>
    <w:p w14:paraId="270102DF" w14:textId="6B40AC3A" w:rsidR="009551B9" w:rsidRDefault="009551B9" w:rsidP="00E93982">
      <w:pPr>
        <w:pStyle w:val="ListParagraph"/>
        <w:numPr>
          <w:ilvl w:val="0"/>
          <w:numId w:val="13"/>
        </w:numPr>
        <w:spacing w:after="0" w:line="360" w:lineRule="auto"/>
        <w:rPr>
          <w:rFonts w:ascii="Cooper Black" w:hAnsi="Cooper Black"/>
          <w:sz w:val="28"/>
          <w:szCs w:val="28"/>
        </w:rPr>
      </w:pPr>
      <w:proofErr w:type="spellStart"/>
      <w:r w:rsidRPr="00E439BF">
        <w:rPr>
          <w:rFonts w:ascii="Cooper Black" w:hAnsi="Cooper Black"/>
          <w:sz w:val="28"/>
          <w:szCs w:val="28"/>
        </w:rPr>
        <w:t>Vcam</w:t>
      </w:r>
      <w:proofErr w:type="spellEnd"/>
    </w:p>
    <w:p w14:paraId="09E5D27B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9551B9">
        <w:rPr>
          <w:rFonts w:ascii="Times New Roman" w:hAnsi="Times New Roman"/>
          <w:sz w:val="24"/>
          <w:szCs w:val="24"/>
        </w:rPr>
        <w:t>onClipEvent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9551B9">
        <w:rPr>
          <w:rFonts w:ascii="Times New Roman" w:hAnsi="Times New Roman"/>
          <w:sz w:val="24"/>
          <w:szCs w:val="24"/>
        </w:rPr>
        <w:t>enterFrame</w:t>
      </w:r>
      <w:proofErr w:type="spellEnd"/>
      <w:r w:rsidRPr="009551B9">
        <w:rPr>
          <w:rFonts w:ascii="Times New Roman" w:hAnsi="Times New Roman"/>
          <w:sz w:val="24"/>
          <w:szCs w:val="24"/>
        </w:rPr>
        <w:t>) {</w:t>
      </w:r>
    </w:p>
    <w:p w14:paraId="50C87B5E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_y += (_root.char._y-100-_y)/</w:t>
      </w:r>
      <w:proofErr w:type="gramStart"/>
      <w:r w:rsidRPr="009551B9">
        <w:rPr>
          <w:rFonts w:ascii="Times New Roman" w:hAnsi="Times New Roman"/>
          <w:sz w:val="24"/>
          <w:szCs w:val="24"/>
        </w:rPr>
        <w:t>4;</w:t>
      </w:r>
      <w:proofErr w:type="gramEnd"/>
    </w:p>
    <w:p w14:paraId="3631B850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_x += (_</w:t>
      </w:r>
      <w:proofErr w:type="spellStart"/>
      <w:r w:rsidRPr="009551B9">
        <w:rPr>
          <w:rFonts w:ascii="Times New Roman" w:hAnsi="Times New Roman"/>
          <w:sz w:val="24"/>
          <w:szCs w:val="24"/>
        </w:rPr>
        <w:t>root.char._x</w:t>
      </w:r>
      <w:proofErr w:type="spellEnd"/>
      <w:r w:rsidRPr="009551B9">
        <w:rPr>
          <w:rFonts w:ascii="Times New Roman" w:hAnsi="Times New Roman"/>
          <w:sz w:val="24"/>
          <w:szCs w:val="24"/>
        </w:rPr>
        <w:t>-_x)/</w:t>
      </w:r>
      <w:proofErr w:type="gramStart"/>
      <w:r w:rsidRPr="009551B9">
        <w:rPr>
          <w:rFonts w:ascii="Times New Roman" w:hAnsi="Times New Roman"/>
          <w:sz w:val="24"/>
          <w:szCs w:val="24"/>
        </w:rPr>
        <w:t>4;</w:t>
      </w:r>
      <w:proofErr w:type="gramEnd"/>
    </w:p>
    <w:p w14:paraId="2C78B5DF" w14:textId="77777777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2B1C0D35" w14:textId="13793EC3" w:rsidR="009551B9" w:rsidRPr="009551B9" w:rsidRDefault="009551B9" w:rsidP="009551B9">
      <w:pPr>
        <w:pStyle w:val="ListParagraph"/>
        <w:spacing w:after="0"/>
        <w:rPr>
          <w:rFonts w:ascii="Times New Roman" w:hAnsi="Times New Roman"/>
          <w:color w:val="6B962D" w:themeColor="accent2" w:themeShade="BF"/>
          <w:sz w:val="24"/>
          <w:szCs w:val="24"/>
        </w:rPr>
      </w:pP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/*camera to follow characters movement*/</w:t>
      </w:r>
    </w:p>
    <w:p w14:paraId="6CD7DF61" w14:textId="48F2B04F" w:rsidR="009551B9" w:rsidRDefault="009551B9" w:rsidP="00E93982">
      <w:pPr>
        <w:pStyle w:val="ListParagraph"/>
        <w:numPr>
          <w:ilvl w:val="0"/>
          <w:numId w:val="13"/>
        </w:numPr>
        <w:spacing w:after="0" w:line="360" w:lineRule="auto"/>
        <w:rPr>
          <w:rFonts w:ascii="Cooper Black" w:hAnsi="Cooper Black"/>
          <w:sz w:val="28"/>
          <w:szCs w:val="28"/>
        </w:rPr>
      </w:pPr>
      <w:r w:rsidRPr="00E439BF">
        <w:rPr>
          <w:rFonts w:ascii="Cooper Black" w:hAnsi="Cooper Black"/>
          <w:sz w:val="28"/>
          <w:szCs w:val="28"/>
        </w:rPr>
        <w:t>Portal</w:t>
      </w:r>
    </w:p>
    <w:p w14:paraId="36CC416E" w14:textId="77777777" w:rsidR="0069162E" w:rsidRPr="009551B9" w:rsidRDefault="0069162E" w:rsidP="0069162E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9551B9">
        <w:rPr>
          <w:rFonts w:ascii="Times New Roman" w:hAnsi="Times New Roman"/>
          <w:sz w:val="24"/>
          <w:szCs w:val="24"/>
        </w:rPr>
        <w:t>onClipEvent</w:t>
      </w:r>
      <w:proofErr w:type="spellEnd"/>
      <w:r w:rsidRPr="009551B9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9551B9">
        <w:rPr>
          <w:rFonts w:ascii="Times New Roman" w:hAnsi="Times New Roman"/>
          <w:sz w:val="24"/>
          <w:szCs w:val="24"/>
        </w:rPr>
        <w:t>enterFrame</w:t>
      </w:r>
      <w:proofErr w:type="spellEnd"/>
      <w:r w:rsidRPr="009551B9">
        <w:rPr>
          <w:rFonts w:ascii="Times New Roman" w:hAnsi="Times New Roman"/>
          <w:sz w:val="24"/>
          <w:szCs w:val="24"/>
        </w:rPr>
        <w:t>) {</w:t>
      </w:r>
    </w:p>
    <w:p w14:paraId="54F6E53D" w14:textId="77777777" w:rsidR="0069162E" w:rsidRPr="009551B9" w:rsidRDefault="0069162E" w:rsidP="0069162E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 if (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this.hitTest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>(_</w:t>
      </w:r>
      <w:proofErr w:type="spellStart"/>
      <w:r w:rsidRPr="009551B9">
        <w:rPr>
          <w:rFonts w:ascii="Times New Roman" w:hAnsi="Times New Roman"/>
          <w:sz w:val="24"/>
          <w:szCs w:val="24"/>
        </w:rPr>
        <w:t>root.char</w:t>
      </w:r>
      <w:proofErr w:type="spellEnd"/>
      <w:r w:rsidRPr="009551B9">
        <w:rPr>
          <w:rFonts w:ascii="Times New Roman" w:hAnsi="Times New Roman"/>
          <w:sz w:val="24"/>
          <w:szCs w:val="24"/>
        </w:rPr>
        <w:t>))</w:t>
      </w:r>
    </w:p>
    <w:p w14:paraId="1EC52B8E" w14:textId="77777777" w:rsidR="0069162E" w:rsidRPr="009551B9" w:rsidRDefault="0069162E" w:rsidP="0069162E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 {</w:t>
      </w:r>
    </w:p>
    <w:p w14:paraId="0D24AAA0" w14:textId="77777777" w:rsidR="0069162E" w:rsidRPr="009551B9" w:rsidRDefault="0069162E" w:rsidP="0069162E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  _</w:t>
      </w:r>
      <w:proofErr w:type="spellStart"/>
      <w:proofErr w:type="gramStart"/>
      <w:r w:rsidRPr="009551B9">
        <w:rPr>
          <w:rFonts w:ascii="Times New Roman" w:hAnsi="Times New Roman"/>
          <w:sz w:val="24"/>
          <w:szCs w:val="24"/>
        </w:rPr>
        <w:t>root.gotoAndStop</w:t>
      </w:r>
      <w:proofErr w:type="spellEnd"/>
      <w:proofErr w:type="gramEnd"/>
      <w:r w:rsidRPr="009551B9">
        <w:rPr>
          <w:rFonts w:ascii="Times New Roman" w:hAnsi="Times New Roman"/>
          <w:sz w:val="24"/>
          <w:szCs w:val="24"/>
        </w:rPr>
        <w:t>(3);</w:t>
      </w:r>
    </w:p>
    <w:p w14:paraId="52B26CE7" w14:textId="77777777" w:rsidR="0069162E" w:rsidRPr="009551B9" w:rsidRDefault="0069162E" w:rsidP="0069162E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 xml:space="preserve"> }</w:t>
      </w:r>
    </w:p>
    <w:p w14:paraId="2208BD46" w14:textId="77777777" w:rsidR="0069162E" w:rsidRPr="009551B9" w:rsidRDefault="0069162E" w:rsidP="0069162E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r w:rsidRPr="009551B9">
        <w:rPr>
          <w:rFonts w:ascii="Times New Roman" w:hAnsi="Times New Roman"/>
          <w:sz w:val="24"/>
          <w:szCs w:val="24"/>
        </w:rPr>
        <w:t>}</w:t>
      </w:r>
    </w:p>
    <w:p w14:paraId="216298F9" w14:textId="00F77407" w:rsidR="0069162E" w:rsidRPr="0069162E" w:rsidRDefault="0069162E" w:rsidP="0069162E">
      <w:pPr>
        <w:pStyle w:val="ListParagraph"/>
        <w:spacing w:after="0"/>
        <w:rPr>
          <w:rFonts w:ascii="Times New Roman" w:hAnsi="Times New Roman"/>
          <w:color w:val="6B962D" w:themeColor="accent2" w:themeShade="BF"/>
          <w:sz w:val="24"/>
          <w:szCs w:val="24"/>
        </w:rPr>
      </w:pP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/</w:t>
      </w:r>
      <w:r>
        <w:rPr>
          <w:rFonts w:ascii="Times New Roman" w:hAnsi="Times New Roman"/>
          <w:color w:val="6B962D" w:themeColor="accent2" w:themeShade="BF"/>
          <w:sz w:val="24"/>
          <w:szCs w:val="24"/>
        </w:rPr>
        <w:t>*</w:t>
      </w: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if char hits portal, frame is changed to 3</w:t>
      </w:r>
      <w:r>
        <w:rPr>
          <w:rFonts w:ascii="Times New Roman" w:hAnsi="Times New Roman"/>
          <w:color w:val="6B962D" w:themeColor="accent2" w:themeShade="BF"/>
          <w:sz w:val="24"/>
          <w:szCs w:val="24"/>
        </w:rPr>
        <w:t>*</w:t>
      </w:r>
      <w:r w:rsidRPr="009551B9">
        <w:rPr>
          <w:rFonts w:ascii="Times New Roman" w:hAnsi="Times New Roman"/>
          <w:color w:val="6B962D" w:themeColor="accent2" w:themeShade="BF"/>
          <w:sz w:val="24"/>
          <w:szCs w:val="24"/>
        </w:rPr>
        <w:t>/</w:t>
      </w:r>
    </w:p>
    <w:p w14:paraId="2E0A4EA1" w14:textId="1722EA4F" w:rsidR="0069162E" w:rsidRPr="0069162E" w:rsidRDefault="0069162E" w:rsidP="0069162E">
      <w:pPr>
        <w:pStyle w:val="ListParagraph"/>
        <w:numPr>
          <w:ilvl w:val="0"/>
          <w:numId w:val="13"/>
        </w:numPr>
        <w:spacing w:after="0" w:line="360" w:lineRule="auto"/>
        <w:rPr>
          <w:rFonts w:ascii="Cooper Black" w:hAnsi="Cooper Black"/>
          <w:sz w:val="28"/>
          <w:szCs w:val="28"/>
        </w:rPr>
      </w:pPr>
      <w:r>
        <w:rPr>
          <w:rFonts w:ascii="Cooper Black" w:hAnsi="Cooper Black"/>
          <w:sz w:val="28"/>
          <w:szCs w:val="28"/>
        </w:rPr>
        <w:t>Stop</w:t>
      </w:r>
    </w:p>
    <w:p w14:paraId="66886CC0" w14:textId="0C6374A6" w:rsidR="0069162E" w:rsidRPr="0069162E" w:rsidRDefault="0069162E" w:rsidP="009551B9">
      <w:pPr>
        <w:pStyle w:val="ListParagraph"/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69162E">
        <w:rPr>
          <w:rFonts w:ascii="Times New Roman" w:hAnsi="Times New Roman"/>
          <w:sz w:val="24"/>
          <w:szCs w:val="24"/>
        </w:rPr>
        <w:t>stop(</w:t>
      </w:r>
      <w:proofErr w:type="gramEnd"/>
      <w:r w:rsidRPr="0069162E">
        <w:rPr>
          <w:rFonts w:ascii="Times New Roman" w:hAnsi="Times New Roman"/>
          <w:sz w:val="24"/>
          <w:szCs w:val="24"/>
        </w:rPr>
        <w:t>);</w:t>
      </w:r>
    </w:p>
    <w:p w14:paraId="35DFCFE6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77750FAD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25517C02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5A78A8D7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21DCB370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6CFEE19F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09887A73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2C50B947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559457AD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5920856D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037EE270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0FC3B73C" w14:textId="77777777" w:rsidR="0002079C" w:rsidRDefault="0002079C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11A3D215" w14:textId="7B809AE8" w:rsidR="00677C8D" w:rsidRDefault="00677C8D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  <w:r>
        <w:rPr>
          <w:rFonts w:ascii="Cooper Black" w:hAnsi="Cooper Black"/>
          <w:color w:val="F47527" w:themeColor="accent3"/>
          <w:sz w:val="36"/>
          <w:szCs w:val="36"/>
          <w:u w:val="single"/>
        </w:rPr>
        <w:lastRenderedPageBreak/>
        <w:t>Game images:</w:t>
      </w:r>
    </w:p>
    <w:p w14:paraId="5E49B866" w14:textId="120CC6C6" w:rsidR="00677C8D" w:rsidRDefault="00677C8D" w:rsidP="00094930">
      <w:pPr>
        <w:spacing w:before="120"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  <w:r>
        <w:rPr>
          <w:rFonts w:ascii="Cooper Black" w:hAnsi="Cooper Black"/>
          <w:color w:val="F47527" w:themeColor="accent3"/>
          <w:sz w:val="36"/>
          <w:szCs w:val="36"/>
          <w:u w:val="single"/>
        </w:rPr>
        <w:t>Start Screen:</w:t>
      </w:r>
    </w:p>
    <w:p w14:paraId="3914A391" w14:textId="0F325D72" w:rsidR="00677C8D" w:rsidRDefault="00094930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0D5305" wp14:editId="5E849C45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4900295" cy="33242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5" t="20165" r="51177" b="27659"/>
                    <a:stretch/>
                  </pic:blipFill>
                  <pic:spPr bwMode="auto">
                    <a:xfrm>
                      <a:off x="0" y="0"/>
                      <a:ext cx="4900901" cy="332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042D8" w14:textId="1C211E28" w:rsidR="00677C8D" w:rsidRDefault="00677C8D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3D8E9529" w14:textId="21FD1B51" w:rsidR="00677C8D" w:rsidRDefault="00677C8D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060DA89A" w14:textId="5509DBEF" w:rsidR="00677C8D" w:rsidRDefault="00677C8D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76473E4E" w14:textId="0BDCCF67" w:rsidR="00677C8D" w:rsidRDefault="00677C8D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5636FA92" w14:textId="1637987F" w:rsidR="00677C8D" w:rsidRDefault="00677C8D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6DE1F15D" w14:textId="6437DB37" w:rsidR="00677C8D" w:rsidRDefault="00677C8D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340E1F40" w14:textId="7403EF89" w:rsidR="00677C8D" w:rsidRDefault="00677C8D" w:rsidP="00677C8D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2CA87FCF" w14:textId="77777777" w:rsidR="009551B9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2FB4BE85" w14:textId="68B96DFB" w:rsidR="009551B9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7823057F" w14:textId="61258A32" w:rsidR="009551B9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2005B164" w14:textId="5FDEC7C2" w:rsidR="009551B9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77873A6F" w14:textId="427FA286" w:rsidR="009551B9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0BA838D3" w14:textId="581A807A" w:rsidR="00E439BF" w:rsidRDefault="00677C8D" w:rsidP="00094930">
      <w:pPr>
        <w:spacing w:before="120"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  <w:r>
        <w:rPr>
          <w:rFonts w:ascii="Cooper Black" w:hAnsi="Cooper Black"/>
          <w:color w:val="F47527" w:themeColor="accent3"/>
          <w:sz w:val="36"/>
          <w:szCs w:val="36"/>
          <w:u w:val="single"/>
        </w:rPr>
        <w:t>Game Screen:</w:t>
      </w:r>
    </w:p>
    <w:p w14:paraId="6059206A" w14:textId="0BBFAB61" w:rsidR="00677C8D" w:rsidRDefault="00094930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D2FBA9" wp14:editId="531E60A9">
            <wp:simplePos x="0" y="0"/>
            <wp:positionH relativeFrom="margin">
              <wp:align>center</wp:align>
            </wp:positionH>
            <wp:positionV relativeFrom="paragraph">
              <wp:posOffset>115570</wp:posOffset>
            </wp:positionV>
            <wp:extent cx="4839335" cy="35147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1" t="20310" r="51177" b="27155"/>
                    <a:stretch/>
                  </pic:blipFill>
                  <pic:spPr bwMode="auto">
                    <a:xfrm>
                      <a:off x="0" y="0"/>
                      <a:ext cx="483933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04987" w14:textId="71904611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143BBEF9" w14:textId="0AF7B863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2ADED1C5" w14:textId="41224A28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5B83C755" w14:textId="6982E9CF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5E50938C" w14:textId="55740325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34ED3A18" w14:textId="0BDA79C6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577E463E" w14:textId="6FA70756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63F16D31" w14:textId="2E84AC9D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2A1F8773" w14:textId="77777777" w:rsidR="009551B9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7C269B64" w14:textId="020294BB" w:rsidR="009551B9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38A6B26E" w14:textId="77777777" w:rsidR="009551B9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2A52A66C" w14:textId="77777777" w:rsidR="009551B9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499294D5" w14:textId="77777777" w:rsidR="00094930" w:rsidRDefault="00094930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519BAB33" w14:textId="77777777" w:rsidR="00E93982" w:rsidRDefault="00E93982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13C9D907" w14:textId="77777777" w:rsidR="00E93982" w:rsidRDefault="00E93982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6D913BCD" w14:textId="5C03AB27" w:rsidR="00677C8D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  <w:r>
        <w:rPr>
          <w:rFonts w:ascii="Cooper Black" w:hAnsi="Cooper Black"/>
          <w:color w:val="F47527" w:themeColor="accent3"/>
          <w:sz w:val="36"/>
          <w:szCs w:val="36"/>
          <w:u w:val="single"/>
        </w:rPr>
        <w:lastRenderedPageBreak/>
        <w:t>End Portal:</w:t>
      </w:r>
    </w:p>
    <w:p w14:paraId="385712FB" w14:textId="4D79106A" w:rsidR="00677C8D" w:rsidRDefault="00094930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177AE9" wp14:editId="78D8DB09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5184775" cy="27908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3" t="21951" r="41783" b="29928"/>
                    <a:stretch/>
                  </pic:blipFill>
                  <pic:spPr bwMode="auto">
                    <a:xfrm>
                      <a:off x="0" y="0"/>
                      <a:ext cx="51847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932DA" w14:textId="63C0D219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7749016A" w14:textId="46C834C5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099D4DC0" w14:textId="72BC6C9A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419F5671" w14:textId="18C408B1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338E2766" w14:textId="53A3ABC7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247702EC" w14:textId="04B7DBB3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1C740BD7" w14:textId="2AF6F838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174E61C2" w14:textId="77777777" w:rsidR="009551B9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396F1206" w14:textId="77777777" w:rsidR="009551B9" w:rsidRDefault="009551B9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4D0BE6D6" w14:textId="77777777" w:rsidR="00094930" w:rsidRDefault="00094930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41543D6A" w14:textId="71F73092" w:rsidR="00677C8D" w:rsidRDefault="00677C8D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  <w:r>
        <w:rPr>
          <w:rFonts w:ascii="Cooper Black" w:hAnsi="Cooper Black"/>
          <w:color w:val="F47527" w:themeColor="accent3"/>
          <w:sz w:val="36"/>
          <w:szCs w:val="36"/>
          <w:u w:val="single"/>
        </w:rPr>
        <w:t>End Screen:</w:t>
      </w:r>
    </w:p>
    <w:p w14:paraId="2C7861B3" w14:textId="330F32AC" w:rsidR="0002079C" w:rsidRDefault="0002079C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36AB60" wp14:editId="090C4A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5202555" cy="28765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8" t="20669" r="42920" b="31264"/>
                    <a:stretch/>
                  </pic:blipFill>
                  <pic:spPr bwMode="auto">
                    <a:xfrm>
                      <a:off x="0" y="0"/>
                      <a:ext cx="52025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CD84B" w14:textId="21C26AAC" w:rsidR="0002079C" w:rsidRDefault="0002079C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3A830F85" w14:textId="50F7334A" w:rsidR="0002079C" w:rsidRDefault="0002079C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36776CC9" w14:textId="1E9518C3" w:rsidR="0002079C" w:rsidRDefault="0002079C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58E3BE17" w14:textId="34005C9C" w:rsidR="0002079C" w:rsidRDefault="0002079C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0CEDA7DD" w14:textId="144D7EF0" w:rsidR="0002079C" w:rsidRDefault="0002079C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7C0B72C2" w14:textId="5E3E77CF" w:rsidR="0002079C" w:rsidRDefault="0002079C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1D871971" w14:textId="62E7C456" w:rsidR="0002079C" w:rsidRDefault="0002079C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70641199" w14:textId="4A040C2C" w:rsidR="0002079C" w:rsidRDefault="0002079C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1853DBEA" w14:textId="64285102" w:rsidR="0002079C" w:rsidRDefault="0002079C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79B8B1FC" w14:textId="46D38321" w:rsidR="0002079C" w:rsidRDefault="0002079C" w:rsidP="00E439BF">
      <w:pPr>
        <w:spacing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</w:p>
    <w:p w14:paraId="7E8D6654" w14:textId="241B93C1" w:rsidR="0002079C" w:rsidRDefault="0002079C" w:rsidP="0002079C">
      <w:pPr>
        <w:spacing w:before="120" w:after="0"/>
        <w:rPr>
          <w:rFonts w:ascii="Cooper Black" w:hAnsi="Cooper Black"/>
          <w:color w:val="F47527" w:themeColor="accent3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549610C" wp14:editId="2367E9F7">
            <wp:simplePos x="0" y="0"/>
            <wp:positionH relativeFrom="margin">
              <wp:align>right</wp:align>
            </wp:positionH>
            <wp:positionV relativeFrom="paragraph">
              <wp:posOffset>528320</wp:posOffset>
            </wp:positionV>
            <wp:extent cx="6686550" cy="13722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5" t="11714" b="15210"/>
                    <a:stretch/>
                  </pic:blipFill>
                  <pic:spPr bwMode="auto">
                    <a:xfrm>
                      <a:off x="0" y="0"/>
                      <a:ext cx="668655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oper Black" w:hAnsi="Cooper Black"/>
          <w:color w:val="F47527" w:themeColor="accent3"/>
          <w:sz w:val="36"/>
          <w:szCs w:val="36"/>
          <w:u w:val="single"/>
        </w:rPr>
        <w:t>Complete Game View:</w:t>
      </w:r>
      <w:r w:rsidRPr="0002079C">
        <w:t xml:space="preserve"> </w:t>
      </w:r>
    </w:p>
    <w:p w14:paraId="49F84EC9" w14:textId="1CD96F26" w:rsidR="0002079C" w:rsidRPr="0002079C" w:rsidRDefault="0002079C" w:rsidP="0002079C">
      <w:pPr>
        <w:tabs>
          <w:tab w:val="left" w:pos="5940"/>
        </w:tabs>
        <w:rPr>
          <w:rFonts w:ascii="Cooper Black" w:hAnsi="Cooper Black"/>
          <w:sz w:val="36"/>
          <w:szCs w:val="36"/>
        </w:rPr>
      </w:pPr>
    </w:p>
    <w:sectPr w:rsidR="0002079C" w:rsidRPr="0002079C" w:rsidSect="00A6685E">
      <w:headerReference w:type="default" r:id="rId17"/>
      <w:headerReference w:type="first" r:id="rId18"/>
      <w:footerReference w:type="first" r:id="rId19"/>
      <w:pgSz w:w="12240" w:h="15840" w:code="1"/>
      <w:pgMar w:top="851" w:right="851" w:bottom="1440" w:left="851" w:header="0" w:footer="0" w:gutter="0"/>
      <w:pgBorders w:offsetFrom="page">
        <w:top w:val="twistedLines2" w:sz="12" w:space="24" w:color="auto"/>
        <w:left w:val="twistedLines2" w:sz="12" w:space="24" w:color="auto"/>
        <w:bottom w:val="twistedLines2" w:sz="12" w:space="24" w:color="auto"/>
        <w:right w:val="twistedLines2" w:sz="12" w:space="24" w:color="auto"/>
      </w:pgBorders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BF013" w14:textId="77777777" w:rsidR="00685FC9" w:rsidRDefault="00685FC9">
      <w:r>
        <w:separator/>
      </w:r>
    </w:p>
    <w:p w14:paraId="4EE5D87A" w14:textId="77777777" w:rsidR="00685FC9" w:rsidRDefault="00685FC9"/>
  </w:endnote>
  <w:endnote w:type="continuationSeparator" w:id="0">
    <w:p w14:paraId="5ECD2F08" w14:textId="77777777" w:rsidR="00685FC9" w:rsidRDefault="00685FC9">
      <w:r>
        <w:continuationSeparator/>
      </w:r>
    </w:p>
    <w:p w14:paraId="00922D89" w14:textId="77777777" w:rsidR="00685FC9" w:rsidRDefault="00685F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FCCBA" w14:textId="5C68BECA" w:rsidR="00BC61D0" w:rsidRDefault="00BC61D0">
    <w:pPr>
      <w:pStyle w:val="Footer"/>
    </w:pPr>
    <w:r w:rsidRPr="00F41EFE"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45B3354" wp14:editId="06977977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7791434" cy="1159200"/>
              <wp:effectExtent l="0" t="0" r="0" b="5080"/>
              <wp:wrapNone/>
              <wp:docPr id="42" name="Group 17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7791434" cy="1159200"/>
                        <a:chOff x="0" y="0"/>
                        <a:chExt cx="7791434" cy="1158987"/>
                      </a:xfrm>
                    </wpg:grpSpPr>
                    <wps:wsp>
                      <wps:cNvPr id="43" name="Freeform 23"/>
                      <wps:cNvSpPr>
                        <a:spLocks/>
                      </wps:cNvSpPr>
                      <wps:spPr bwMode="auto">
                        <a:xfrm rot="10800000">
                          <a:off x="4991255" y="0"/>
                          <a:ext cx="1209745" cy="689470"/>
                        </a:xfrm>
                        <a:custGeom>
                          <a:avLst/>
                          <a:gdLst>
                            <a:gd name="T0" fmla="*/ 286 w 286"/>
                            <a:gd name="T1" fmla="*/ 163 h 163"/>
                            <a:gd name="T2" fmla="*/ 197 w 286"/>
                            <a:gd name="T3" fmla="*/ 0 h 163"/>
                            <a:gd name="T4" fmla="*/ 0 w 286"/>
                            <a:gd name="T5" fmla="*/ 163 h 163"/>
                            <a:gd name="T6" fmla="*/ 286 w 286"/>
                            <a:gd name="T7" fmla="*/ 163 h 1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86" h="163">
                              <a:moveTo>
                                <a:pt x="286" y="163"/>
                              </a:moveTo>
                              <a:lnTo>
                                <a:pt x="197" y="0"/>
                              </a:lnTo>
                              <a:lnTo>
                                <a:pt x="0" y="163"/>
                              </a:lnTo>
                              <a:lnTo>
                                <a:pt x="286" y="16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4" name="Freeform 26"/>
                      <wps:cNvSpPr>
                        <a:spLocks/>
                      </wps:cNvSpPr>
                      <wps:spPr bwMode="auto">
                        <a:xfrm rot="10800000">
                          <a:off x="6920079" y="372230"/>
                          <a:ext cx="871355" cy="439907"/>
                        </a:xfrm>
                        <a:custGeom>
                          <a:avLst/>
                          <a:gdLst>
                            <a:gd name="T0" fmla="*/ 78 w 206"/>
                            <a:gd name="T1" fmla="*/ 0 h 104"/>
                            <a:gd name="T2" fmla="*/ 0 w 206"/>
                            <a:gd name="T3" fmla="*/ 69 h 104"/>
                            <a:gd name="T4" fmla="*/ 0 w 206"/>
                            <a:gd name="T5" fmla="*/ 104 h 104"/>
                            <a:gd name="T6" fmla="*/ 206 w 206"/>
                            <a:gd name="T7" fmla="*/ 14 h 104"/>
                            <a:gd name="T8" fmla="*/ 78 w 206"/>
                            <a:gd name="T9" fmla="*/ 0 h 1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06" h="104">
                              <a:moveTo>
                                <a:pt x="78" y="0"/>
                              </a:moveTo>
                              <a:lnTo>
                                <a:pt x="0" y="69"/>
                              </a:lnTo>
                              <a:lnTo>
                                <a:pt x="0" y="104"/>
                              </a:lnTo>
                              <a:lnTo>
                                <a:pt x="206" y="14"/>
                              </a:lnTo>
                              <a:lnTo>
                                <a:pt x="7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5" name="Freeform 28"/>
                      <wps:cNvSpPr>
                        <a:spLocks/>
                      </wps:cNvSpPr>
                      <wps:spPr bwMode="auto">
                        <a:xfrm rot="10800000">
                          <a:off x="7461504" y="520275"/>
                          <a:ext cx="329930" cy="321471"/>
                        </a:xfrm>
                        <a:custGeom>
                          <a:avLst/>
                          <a:gdLst>
                            <a:gd name="T0" fmla="*/ 0 w 78"/>
                            <a:gd name="T1" fmla="*/ 0 h 76"/>
                            <a:gd name="T2" fmla="*/ 0 w 78"/>
                            <a:gd name="T3" fmla="*/ 76 h 76"/>
                            <a:gd name="T4" fmla="*/ 78 w 78"/>
                            <a:gd name="T5" fmla="*/ 7 h 76"/>
                            <a:gd name="T6" fmla="*/ 0 w 78"/>
                            <a:gd name="T7" fmla="*/ 0 h 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8" h="76">
                              <a:moveTo>
                                <a:pt x="0" y="0"/>
                              </a:moveTo>
                              <a:lnTo>
                                <a:pt x="0" y="76"/>
                              </a:lnTo>
                              <a:lnTo>
                                <a:pt x="78" y="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6" name="Freeform 29"/>
                      <wps:cNvSpPr>
                        <a:spLocks/>
                      </wps:cNvSpPr>
                      <wps:spPr bwMode="auto">
                        <a:xfrm rot="10800000">
                          <a:off x="4153739" y="0"/>
                          <a:ext cx="1213975" cy="689470"/>
                        </a:xfrm>
                        <a:custGeom>
                          <a:avLst/>
                          <a:gdLst>
                            <a:gd name="T0" fmla="*/ 249 w 287"/>
                            <a:gd name="T1" fmla="*/ 142 h 163"/>
                            <a:gd name="T2" fmla="*/ 199 w 287"/>
                            <a:gd name="T3" fmla="*/ 116 h 163"/>
                            <a:gd name="T4" fmla="*/ 0 w 287"/>
                            <a:gd name="T5" fmla="*/ 0 h 163"/>
                            <a:gd name="T6" fmla="*/ 89 w 287"/>
                            <a:gd name="T7" fmla="*/ 163 h 163"/>
                            <a:gd name="T8" fmla="*/ 230 w 287"/>
                            <a:gd name="T9" fmla="*/ 163 h 163"/>
                            <a:gd name="T10" fmla="*/ 287 w 287"/>
                            <a:gd name="T11" fmla="*/ 163 h 163"/>
                            <a:gd name="T12" fmla="*/ 249 w 287"/>
                            <a:gd name="T13" fmla="*/ 142 h 1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287" h="163">
                              <a:moveTo>
                                <a:pt x="249" y="142"/>
                              </a:moveTo>
                              <a:lnTo>
                                <a:pt x="199" y="116"/>
                              </a:lnTo>
                              <a:lnTo>
                                <a:pt x="0" y="0"/>
                              </a:lnTo>
                              <a:lnTo>
                                <a:pt x="89" y="163"/>
                              </a:lnTo>
                              <a:lnTo>
                                <a:pt x="230" y="163"/>
                              </a:lnTo>
                              <a:lnTo>
                                <a:pt x="287" y="163"/>
                              </a:lnTo>
                              <a:lnTo>
                                <a:pt x="249" y="1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Freeform 30"/>
                      <wps:cNvSpPr>
                        <a:spLocks/>
                      </wps:cNvSpPr>
                      <wps:spPr bwMode="auto">
                        <a:xfrm rot="10800000">
                          <a:off x="3235855" y="88828"/>
                          <a:ext cx="1290113" cy="1070159"/>
                        </a:xfrm>
                        <a:custGeom>
                          <a:avLst/>
                          <a:gdLst>
                            <a:gd name="T0" fmla="*/ 305 w 305"/>
                            <a:gd name="T1" fmla="*/ 0 h 253"/>
                            <a:gd name="T2" fmla="*/ 0 w 305"/>
                            <a:gd name="T3" fmla="*/ 227 h 253"/>
                            <a:gd name="T4" fmla="*/ 50 w 305"/>
                            <a:gd name="T5" fmla="*/ 253 h 253"/>
                            <a:gd name="T6" fmla="*/ 305 w 305"/>
                            <a:gd name="T7" fmla="*/ 0 h 2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5" h="253">
                              <a:moveTo>
                                <a:pt x="305" y="0"/>
                              </a:moveTo>
                              <a:lnTo>
                                <a:pt x="0" y="227"/>
                              </a:lnTo>
                              <a:lnTo>
                                <a:pt x="50" y="253"/>
                              </a:lnTo>
                              <a:lnTo>
                                <a:pt x="30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Freeform 31"/>
                      <wps:cNvSpPr>
                        <a:spLocks/>
                      </wps:cNvSpPr>
                      <wps:spPr bwMode="auto">
                        <a:xfrm rot="10800000">
                          <a:off x="6201000" y="0"/>
                          <a:ext cx="587953" cy="198804"/>
                        </a:xfrm>
                        <a:custGeom>
                          <a:avLst/>
                          <a:gdLst>
                            <a:gd name="T0" fmla="*/ 0 w 139"/>
                            <a:gd name="T1" fmla="*/ 47 h 47"/>
                            <a:gd name="T2" fmla="*/ 139 w 139"/>
                            <a:gd name="T3" fmla="*/ 47 h 47"/>
                            <a:gd name="T4" fmla="*/ 94 w 139"/>
                            <a:gd name="T5" fmla="*/ 0 h 47"/>
                            <a:gd name="T6" fmla="*/ 0 w 139"/>
                            <a:gd name="T7" fmla="*/ 47 h 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39" h="47">
                              <a:moveTo>
                                <a:pt x="0" y="47"/>
                              </a:moveTo>
                              <a:lnTo>
                                <a:pt x="139" y="47"/>
                              </a:lnTo>
                              <a:lnTo>
                                <a:pt x="94" y="0"/>
                              </a:lnTo>
                              <a:lnTo>
                                <a:pt x="0" y="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" name="Freeform 32"/>
                      <wps:cNvSpPr>
                        <a:spLocks/>
                      </wps:cNvSpPr>
                      <wps:spPr bwMode="auto">
                        <a:xfrm rot="10800000">
                          <a:off x="5367714" y="0"/>
                          <a:ext cx="1023630" cy="689470"/>
                        </a:xfrm>
                        <a:custGeom>
                          <a:avLst/>
                          <a:gdLst>
                            <a:gd name="T0" fmla="*/ 0 w 242"/>
                            <a:gd name="T1" fmla="*/ 116 h 163"/>
                            <a:gd name="T2" fmla="*/ 45 w 242"/>
                            <a:gd name="T3" fmla="*/ 163 h 163"/>
                            <a:gd name="T4" fmla="*/ 242 w 242"/>
                            <a:gd name="T5" fmla="*/ 0 h 163"/>
                            <a:gd name="T6" fmla="*/ 0 w 242"/>
                            <a:gd name="T7" fmla="*/ 116 h 1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42" h="163">
                              <a:moveTo>
                                <a:pt x="0" y="116"/>
                              </a:moveTo>
                              <a:lnTo>
                                <a:pt x="45" y="163"/>
                              </a:lnTo>
                              <a:lnTo>
                                <a:pt x="242" y="0"/>
                              </a:lnTo>
                              <a:lnTo>
                                <a:pt x="0" y="1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Freeform 33"/>
                      <wps:cNvSpPr>
                        <a:spLocks/>
                      </wps:cNvSpPr>
                      <wps:spPr bwMode="auto">
                        <a:xfrm rot="10800000">
                          <a:off x="5367714" y="198804"/>
                          <a:ext cx="1552365" cy="554114"/>
                        </a:xfrm>
                        <a:custGeom>
                          <a:avLst/>
                          <a:gdLst>
                            <a:gd name="T0" fmla="*/ 367 w 367"/>
                            <a:gd name="T1" fmla="*/ 15 h 131"/>
                            <a:gd name="T2" fmla="*/ 0 w 367"/>
                            <a:gd name="T3" fmla="*/ 0 h 131"/>
                            <a:gd name="T4" fmla="*/ 125 w 367"/>
                            <a:gd name="T5" fmla="*/ 131 h 131"/>
                            <a:gd name="T6" fmla="*/ 367 w 367"/>
                            <a:gd name="T7" fmla="*/ 15 h 1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67" h="131">
                              <a:moveTo>
                                <a:pt x="367" y="15"/>
                              </a:moveTo>
                              <a:lnTo>
                                <a:pt x="0" y="0"/>
                              </a:lnTo>
                              <a:lnTo>
                                <a:pt x="125" y="131"/>
                              </a:lnTo>
                              <a:lnTo>
                                <a:pt x="367" y="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Freeform: Shape 51"/>
                      <wps:cNvSpPr>
                        <a:spLocks/>
                      </wps:cNvSpPr>
                      <wps:spPr bwMode="auto">
                        <a:xfrm rot="10800000">
                          <a:off x="6920079" y="0"/>
                          <a:ext cx="871355" cy="752919"/>
                        </a:xfrm>
                        <a:custGeom>
                          <a:avLst/>
                          <a:gdLst>
                            <a:gd name="connsiteX0" fmla="*/ 319355 w 871355"/>
                            <a:gd name="connsiteY0" fmla="*/ 752919 h 752919"/>
                            <a:gd name="connsiteX1" fmla="*/ 0 w 871355"/>
                            <a:gd name="connsiteY1" fmla="*/ 752919 h 752919"/>
                            <a:gd name="connsiteX2" fmla="*/ 0 w 871355"/>
                            <a:gd name="connsiteY2" fmla="*/ 506772 h 752919"/>
                            <a:gd name="connsiteX3" fmla="*/ 0 w 871355"/>
                            <a:gd name="connsiteY3" fmla="*/ 424322 h 752919"/>
                            <a:gd name="connsiteX4" fmla="*/ 0 w 871355"/>
                            <a:gd name="connsiteY4" fmla="*/ 414528 h 752919"/>
                            <a:gd name="connsiteX5" fmla="*/ 0 w 871355"/>
                            <a:gd name="connsiteY5" fmla="*/ 383699 h 752919"/>
                            <a:gd name="connsiteX6" fmla="*/ 871355 w 871355"/>
                            <a:gd name="connsiteY6" fmla="*/ 0 h 752919"/>
                            <a:gd name="connsiteX7" fmla="*/ 341281 w 871355"/>
                            <a:gd name="connsiteY7" fmla="*/ 752918 h 752919"/>
                            <a:gd name="connsiteX8" fmla="*/ 329481 w 871355"/>
                            <a:gd name="connsiteY8" fmla="*/ 752918 h 752919"/>
                            <a:gd name="connsiteX9" fmla="*/ 319355 w 871355"/>
                            <a:gd name="connsiteY9" fmla="*/ 752918 h 7529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871355" h="752919">
                              <a:moveTo>
                                <a:pt x="319355" y="752919"/>
                              </a:moveTo>
                              <a:lnTo>
                                <a:pt x="0" y="752919"/>
                              </a:lnTo>
                              <a:lnTo>
                                <a:pt x="0" y="506772"/>
                              </a:lnTo>
                              <a:cubicBezTo>
                                <a:pt x="0" y="506772"/>
                                <a:pt x="0" y="506772"/>
                                <a:pt x="0" y="424322"/>
                              </a:cubicBezTo>
                              <a:lnTo>
                                <a:pt x="0" y="414528"/>
                              </a:lnTo>
                              <a:lnTo>
                                <a:pt x="0" y="383699"/>
                              </a:lnTo>
                              <a:lnTo>
                                <a:pt x="871355" y="0"/>
                              </a:lnTo>
                              <a:cubicBezTo>
                                <a:pt x="871355" y="0"/>
                                <a:pt x="871355" y="0"/>
                                <a:pt x="341281" y="752918"/>
                              </a:cubicBezTo>
                              <a:cubicBezTo>
                                <a:pt x="341281" y="752918"/>
                                <a:pt x="341281" y="752918"/>
                                <a:pt x="329481" y="752918"/>
                              </a:cubicBezTo>
                              <a:lnTo>
                                <a:pt x="319355" y="7529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Freeform 35"/>
                      <wps:cNvSpPr>
                        <a:spLocks/>
                      </wps:cNvSpPr>
                      <wps:spPr bwMode="auto">
                        <a:xfrm rot="10800000">
                          <a:off x="6391345" y="0"/>
                          <a:ext cx="1057469" cy="752918"/>
                        </a:xfrm>
                        <a:custGeom>
                          <a:avLst/>
                          <a:gdLst>
                            <a:gd name="T0" fmla="*/ 125 w 250"/>
                            <a:gd name="T1" fmla="*/ 0 h 178"/>
                            <a:gd name="T2" fmla="*/ 0 w 250"/>
                            <a:gd name="T3" fmla="*/ 178 h 178"/>
                            <a:gd name="T4" fmla="*/ 156 w 250"/>
                            <a:gd name="T5" fmla="*/ 178 h 178"/>
                            <a:gd name="T6" fmla="*/ 250 w 250"/>
                            <a:gd name="T7" fmla="*/ 131 h 178"/>
                            <a:gd name="T8" fmla="*/ 125 w 250"/>
                            <a:gd name="T9" fmla="*/ 0 h 1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50" h="178">
                              <a:moveTo>
                                <a:pt x="125" y="0"/>
                              </a:moveTo>
                              <a:lnTo>
                                <a:pt x="0" y="178"/>
                              </a:lnTo>
                              <a:lnTo>
                                <a:pt x="156" y="178"/>
                              </a:lnTo>
                              <a:lnTo>
                                <a:pt x="250" y="131"/>
                              </a:lnTo>
                              <a:lnTo>
                                <a:pt x="12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Freeform 36"/>
                      <wps:cNvSpPr>
                        <a:spLocks/>
                      </wps:cNvSpPr>
                      <wps:spPr bwMode="auto">
                        <a:xfrm rot="10800000">
                          <a:off x="3235856" y="1"/>
                          <a:ext cx="1078619" cy="1158986"/>
                        </a:xfrm>
                        <a:custGeom>
                          <a:avLst/>
                          <a:gdLst>
                            <a:gd name="T0" fmla="*/ 0 w 255"/>
                            <a:gd name="T1" fmla="*/ 253 h 274"/>
                            <a:gd name="T2" fmla="*/ 38 w 255"/>
                            <a:gd name="T3" fmla="*/ 274 h 274"/>
                            <a:gd name="T4" fmla="*/ 165 w 255"/>
                            <a:gd name="T5" fmla="*/ 274 h 274"/>
                            <a:gd name="T6" fmla="*/ 255 w 255"/>
                            <a:gd name="T7" fmla="*/ 0 h 274"/>
                            <a:gd name="T8" fmla="*/ 0 w 255"/>
                            <a:gd name="T9" fmla="*/ 253 h 2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55" h="274">
                              <a:moveTo>
                                <a:pt x="0" y="253"/>
                              </a:moveTo>
                              <a:lnTo>
                                <a:pt x="38" y="274"/>
                              </a:lnTo>
                              <a:lnTo>
                                <a:pt x="165" y="274"/>
                              </a:lnTo>
                              <a:lnTo>
                                <a:pt x="255" y="0"/>
                              </a:lnTo>
                              <a:lnTo>
                                <a:pt x="0" y="25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Freeform 41"/>
                      <wps:cNvSpPr>
                        <a:spLocks/>
                      </wps:cNvSpPr>
                      <wps:spPr bwMode="auto">
                        <a:xfrm rot="10800000">
                          <a:off x="3032822" y="0"/>
                          <a:ext cx="583723" cy="372229"/>
                        </a:xfrm>
                        <a:custGeom>
                          <a:avLst/>
                          <a:gdLst>
                            <a:gd name="T0" fmla="*/ 123 w 138"/>
                            <a:gd name="T1" fmla="*/ 0 h 88"/>
                            <a:gd name="T2" fmla="*/ 0 w 138"/>
                            <a:gd name="T3" fmla="*/ 88 h 88"/>
                            <a:gd name="T4" fmla="*/ 138 w 138"/>
                            <a:gd name="T5" fmla="*/ 88 h 88"/>
                            <a:gd name="T6" fmla="*/ 123 w 138"/>
                            <a:gd name="T7" fmla="*/ 0 h 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38" h="88">
                              <a:moveTo>
                                <a:pt x="123" y="0"/>
                              </a:moveTo>
                              <a:lnTo>
                                <a:pt x="0" y="88"/>
                              </a:lnTo>
                              <a:lnTo>
                                <a:pt x="138" y="88"/>
                              </a:lnTo>
                              <a:lnTo>
                                <a:pt x="12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Freeform 42"/>
                      <wps:cNvSpPr>
                        <a:spLocks/>
                      </wps:cNvSpPr>
                      <wps:spPr bwMode="auto">
                        <a:xfrm rot="10800000">
                          <a:off x="3096270" y="1"/>
                          <a:ext cx="520275" cy="1158986"/>
                        </a:xfrm>
                        <a:custGeom>
                          <a:avLst/>
                          <a:gdLst>
                            <a:gd name="T0" fmla="*/ 90 w 123"/>
                            <a:gd name="T1" fmla="*/ 0 h 274"/>
                            <a:gd name="T2" fmla="*/ 0 w 123"/>
                            <a:gd name="T3" fmla="*/ 274 h 274"/>
                            <a:gd name="T4" fmla="*/ 123 w 123"/>
                            <a:gd name="T5" fmla="*/ 186 h 274"/>
                            <a:gd name="T6" fmla="*/ 90 w 123"/>
                            <a:gd name="T7" fmla="*/ 0 h 2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3" h="274">
                              <a:moveTo>
                                <a:pt x="90" y="0"/>
                              </a:moveTo>
                              <a:lnTo>
                                <a:pt x="0" y="274"/>
                              </a:lnTo>
                              <a:lnTo>
                                <a:pt x="123" y="186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6" name="Freeform 43"/>
                      <wps:cNvSpPr>
                        <a:spLocks/>
                      </wps:cNvSpPr>
                      <wps:spPr bwMode="auto">
                        <a:xfrm rot="10800000">
                          <a:off x="1268963" y="406068"/>
                          <a:ext cx="1015171" cy="528735"/>
                        </a:xfrm>
                        <a:custGeom>
                          <a:avLst/>
                          <a:gdLst>
                            <a:gd name="T0" fmla="*/ 240 w 240"/>
                            <a:gd name="T1" fmla="*/ 58 h 125"/>
                            <a:gd name="T2" fmla="*/ 69 w 240"/>
                            <a:gd name="T3" fmla="*/ 15 h 125"/>
                            <a:gd name="T4" fmla="*/ 0 w 240"/>
                            <a:gd name="T5" fmla="*/ 0 h 125"/>
                            <a:gd name="T6" fmla="*/ 204 w 240"/>
                            <a:gd name="T7" fmla="*/ 125 h 125"/>
                            <a:gd name="T8" fmla="*/ 240 w 240"/>
                            <a:gd name="T9" fmla="*/ 58 h 1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40" h="125">
                              <a:moveTo>
                                <a:pt x="240" y="58"/>
                              </a:moveTo>
                              <a:lnTo>
                                <a:pt x="69" y="15"/>
                              </a:lnTo>
                              <a:lnTo>
                                <a:pt x="0" y="0"/>
                              </a:lnTo>
                              <a:lnTo>
                                <a:pt x="204" y="125"/>
                              </a:lnTo>
                              <a:lnTo>
                                <a:pt x="240" y="5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7" name="Freeform: Shape 57"/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1421239" cy="689471"/>
                        </a:xfrm>
                        <a:custGeom>
                          <a:avLst/>
                          <a:gdLst>
                            <a:gd name="connsiteX0" fmla="*/ 1421239 w 1421239"/>
                            <a:gd name="connsiteY0" fmla="*/ 689471 h 689471"/>
                            <a:gd name="connsiteX1" fmla="*/ 829055 w 1421239"/>
                            <a:gd name="connsiteY1" fmla="*/ 689471 h 689471"/>
                            <a:gd name="connsiteX2" fmla="*/ 829055 w 1421239"/>
                            <a:gd name="connsiteY2" fmla="*/ 689470 h 689471"/>
                            <a:gd name="connsiteX3" fmla="*/ 659861 w 1421239"/>
                            <a:gd name="connsiteY3" fmla="*/ 689470 h 689471"/>
                            <a:gd name="connsiteX4" fmla="*/ 0 w 1421239"/>
                            <a:gd name="connsiteY4" fmla="*/ 283046 h 689471"/>
                            <a:gd name="connsiteX5" fmla="*/ 152276 w 1421239"/>
                            <a:gd name="connsiteY5" fmla="*/ 0 h 689471"/>
                            <a:gd name="connsiteX6" fmla="*/ 1304649 w 1421239"/>
                            <a:gd name="connsiteY6" fmla="*/ 283403 h 689471"/>
                            <a:gd name="connsiteX7" fmla="*/ 1421239 w 1421239"/>
                            <a:gd name="connsiteY7" fmla="*/ 283403 h 689471"/>
                            <a:gd name="connsiteX8" fmla="*/ 1421239 w 1421239"/>
                            <a:gd name="connsiteY8" fmla="*/ 312076 h 689471"/>
                            <a:gd name="connsiteX9" fmla="*/ 1421239 w 1421239"/>
                            <a:gd name="connsiteY9" fmla="*/ 442712 h 689471"/>
                            <a:gd name="connsiteX10" fmla="*/ 1421239 w 1421239"/>
                            <a:gd name="connsiteY10" fmla="*/ 464485 h 6894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421239" h="689471">
                              <a:moveTo>
                                <a:pt x="1421239" y="689471"/>
                              </a:moveTo>
                              <a:lnTo>
                                <a:pt x="829055" y="689471"/>
                              </a:lnTo>
                              <a:lnTo>
                                <a:pt x="829055" y="689470"/>
                              </a:lnTo>
                              <a:lnTo>
                                <a:pt x="659861" y="689470"/>
                              </a:lnTo>
                              <a:cubicBezTo>
                                <a:pt x="659861" y="689470"/>
                                <a:pt x="659861" y="689470"/>
                                <a:pt x="0" y="283046"/>
                              </a:cubicBezTo>
                              <a:cubicBezTo>
                                <a:pt x="0" y="283046"/>
                                <a:pt x="0" y="283046"/>
                                <a:pt x="152276" y="0"/>
                              </a:cubicBezTo>
                              <a:lnTo>
                                <a:pt x="1304649" y="283403"/>
                              </a:lnTo>
                              <a:lnTo>
                                <a:pt x="1421239" y="283403"/>
                              </a:lnTo>
                              <a:lnTo>
                                <a:pt x="1421239" y="312076"/>
                              </a:lnTo>
                              <a:cubicBezTo>
                                <a:pt x="1421239" y="312076"/>
                                <a:pt x="1421239" y="312076"/>
                                <a:pt x="1421239" y="442712"/>
                              </a:cubicBezTo>
                              <a:cubicBezTo>
                                <a:pt x="1421239" y="449970"/>
                                <a:pt x="1421239" y="457227"/>
                                <a:pt x="1421239" y="46448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" name="Freeform 45"/>
                      <wps:cNvSpPr>
                        <a:spLocks/>
                      </wps:cNvSpPr>
                      <wps:spPr bwMode="auto">
                        <a:xfrm rot="10800000">
                          <a:off x="761377" y="0"/>
                          <a:ext cx="875585" cy="406068"/>
                        </a:xfrm>
                        <a:custGeom>
                          <a:avLst/>
                          <a:gdLst>
                            <a:gd name="T0" fmla="*/ 0 w 207"/>
                            <a:gd name="T1" fmla="*/ 96 h 96"/>
                            <a:gd name="T2" fmla="*/ 207 w 207"/>
                            <a:gd name="T3" fmla="*/ 96 h 96"/>
                            <a:gd name="T4" fmla="*/ 51 w 207"/>
                            <a:gd name="T5" fmla="*/ 0 h 96"/>
                            <a:gd name="T6" fmla="*/ 0 w 207"/>
                            <a:gd name="T7" fmla="*/ 96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07" h="96">
                              <a:moveTo>
                                <a:pt x="0" y="96"/>
                              </a:moveTo>
                              <a:lnTo>
                                <a:pt x="207" y="96"/>
                              </a:lnTo>
                              <a:lnTo>
                                <a:pt x="51" y="0"/>
                              </a:lnTo>
                              <a:lnTo>
                                <a:pt x="0" y="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Freeform 47"/>
                      <wps:cNvSpPr>
                        <a:spLocks/>
                      </wps:cNvSpPr>
                      <wps:spPr bwMode="auto">
                        <a:xfrm rot="10800000">
                          <a:off x="2546386" y="372230"/>
                          <a:ext cx="689470" cy="786757"/>
                        </a:xfrm>
                        <a:custGeom>
                          <a:avLst/>
                          <a:gdLst>
                            <a:gd name="T0" fmla="*/ 0 w 163"/>
                            <a:gd name="T1" fmla="*/ 0 h 186"/>
                            <a:gd name="T2" fmla="*/ 33 w 163"/>
                            <a:gd name="T3" fmla="*/ 186 h 186"/>
                            <a:gd name="T4" fmla="*/ 163 w 163"/>
                            <a:gd name="T5" fmla="*/ 96 h 186"/>
                            <a:gd name="T6" fmla="*/ 0 w 163"/>
                            <a:gd name="T7" fmla="*/ 0 h 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63" h="186">
                              <a:moveTo>
                                <a:pt x="0" y="0"/>
                              </a:moveTo>
                              <a:lnTo>
                                <a:pt x="33" y="186"/>
                              </a:lnTo>
                              <a:lnTo>
                                <a:pt x="163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Freeform 48"/>
                      <wps:cNvSpPr>
                        <a:spLocks/>
                      </wps:cNvSpPr>
                      <wps:spPr bwMode="auto">
                        <a:xfrm rot="10800000">
                          <a:off x="1543905" y="0"/>
                          <a:ext cx="1552365" cy="752918"/>
                        </a:xfrm>
                        <a:custGeom>
                          <a:avLst/>
                          <a:gdLst>
                            <a:gd name="T0" fmla="*/ 0 w 367"/>
                            <a:gd name="T1" fmla="*/ 90 h 178"/>
                            <a:gd name="T2" fmla="*/ 15 w 367"/>
                            <a:gd name="T3" fmla="*/ 178 h 178"/>
                            <a:gd name="T4" fmla="*/ 345 w 367"/>
                            <a:gd name="T5" fmla="*/ 178 h 178"/>
                            <a:gd name="T6" fmla="*/ 367 w 367"/>
                            <a:gd name="T7" fmla="*/ 138 h 178"/>
                            <a:gd name="T8" fmla="*/ 130 w 367"/>
                            <a:gd name="T9" fmla="*/ 0 h 178"/>
                            <a:gd name="T10" fmla="*/ 0 w 367"/>
                            <a:gd name="T11" fmla="*/ 90 h 1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367" h="178">
                              <a:moveTo>
                                <a:pt x="0" y="90"/>
                              </a:moveTo>
                              <a:lnTo>
                                <a:pt x="15" y="178"/>
                              </a:lnTo>
                              <a:lnTo>
                                <a:pt x="345" y="178"/>
                              </a:lnTo>
                              <a:lnTo>
                                <a:pt x="367" y="138"/>
                              </a:lnTo>
                              <a:lnTo>
                                <a:pt x="130" y="0"/>
                              </a:lnTo>
                              <a:lnTo>
                                <a:pt x="0" y="9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Freeform 49"/>
                      <wps:cNvSpPr>
                        <a:spLocks/>
                      </wps:cNvSpPr>
                      <wps:spPr bwMode="auto">
                        <a:xfrm rot="10800000">
                          <a:off x="1421239" y="169195"/>
                          <a:ext cx="1125147" cy="765608"/>
                        </a:xfrm>
                        <a:custGeom>
                          <a:avLst/>
                          <a:gdLst>
                            <a:gd name="T0" fmla="*/ 62 w 266"/>
                            <a:gd name="T1" fmla="*/ 0 h 181"/>
                            <a:gd name="T2" fmla="*/ 0 w 266"/>
                            <a:gd name="T3" fmla="*/ 43 h 181"/>
                            <a:gd name="T4" fmla="*/ 237 w 266"/>
                            <a:gd name="T5" fmla="*/ 181 h 181"/>
                            <a:gd name="T6" fmla="*/ 266 w 266"/>
                            <a:gd name="T7" fmla="*/ 125 h 181"/>
                            <a:gd name="T8" fmla="*/ 62 w 266"/>
                            <a:gd name="T9" fmla="*/ 0 h 18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66" h="181">
                              <a:moveTo>
                                <a:pt x="62" y="0"/>
                              </a:moveTo>
                              <a:lnTo>
                                <a:pt x="0" y="43"/>
                              </a:lnTo>
                              <a:lnTo>
                                <a:pt x="237" y="181"/>
                              </a:lnTo>
                              <a:lnTo>
                                <a:pt x="266" y="125"/>
                              </a:lnTo>
                              <a:lnTo>
                                <a:pt x="6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11500</wp14:pctHeight>
              </wp14:sizeRelV>
            </wp:anchor>
          </w:drawing>
        </mc:Choice>
        <mc:Fallback>
          <w:pict>
            <v:group w14:anchorId="50166E49" id="Group 173" o:spid="_x0000_s1026" alt="&quot;&quot;" style="position:absolute;margin-left:562.3pt;margin-top:0;width:613.5pt;height:91.3pt;rotation:180;z-index:251663360;mso-width-percent:1000;mso-height-percent:115;mso-position-horizontal:right;mso-position-horizontal-relative:page;mso-position-vertical:bottom;mso-position-vertical-relative:page;mso-width-percent:1000;mso-height-percent:115" coordsize="77914,11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">
              <v:shape id="Freeform 23" o:spid="_x0000_s1027" style="position:absolute;left:49912;width:12098;height:6894;rotation:180;visibility:visible;mso-wrap-style:square;v-text-anchor:top" coordsize="286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" path="m286,163l197,,,163r286,xe" fillcolor="#c9520a [2406]" stroked="f">
                <v:path arrowok="t" o:connecttype="custom" o:connectlocs="1209745,689470;833286,0;0,689470;1209745,689470" o:connectangles="0,0,0,0"/>
              </v:shape>
              <v:shape id="Freeform 26" o:spid="_x0000_s1028" style="position:absolute;left:69200;top:3722;width:8714;height:4399;rotation:180;visibility:visible;mso-wrap-style:square;v-text-anchor:top" coordsize="20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" path="m78,l,69r,35l206,14,78,xe" fillcolor="#d41e44 [3208]" stroked="f">
                <v:path arrowok="t" o:connecttype="custom" o:connectlocs="329931,0;0,291861;0,439907;871355,59218;329931,0" o:connectangles="0,0,0,0,0"/>
              </v:shape>
              <v:shape id="Freeform 28" o:spid="_x0000_s1029" style="position:absolute;left:74615;top:5202;width:3299;height:3215;rotation:180;visibility:visible;mso-wrap-style:square;v-text-anchor:top" coordsize="7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" path="m,l,76,78,7,,xe" fillcolor="#9e1632 [2408]" stroked="f">
                <v:path arrowok="t" o:connecttype="custom" o:connectlocs="0,0;0,321471;329930,29609;0,0" o:connectangles="0,0,0,0"/>
              </v:shape>
              <v:shape id="Freeform 29" o:spid="_x0000_s1030" style="position:absolute;left:41537;width:12140;height:6894;rotation:180;visibility:visible;mso-wrap-style:square;v-text-anchor:top" coordsize="287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" path="m249,142l199,116,,,89,163r141,l287,163,249,142xe" fillcolor="#f47527 [3206]" stroked="f">
                <v:path arrowok="t" o:connecttype="custom" o:connectlocs="1053240,600643;841746,490666;0,0;376459,689470;972872,689470;1213975,689470;1053240,600643" o:connectangles="0,0,0,0,0,0,0"/>
              </v:shape>
              <v:shape id="Freeform 30" o:spid="_x0000_s1031" style="position:absolute;left:32358;top:888;width:12901;height:10701;rotation:180;visibility:visible;mso-wrap-style:square;v-text-anchor:top" coordsize="305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" path="m305,l,227r50,26l305,xe" fillcolor="#853707 [1606]" stroked="f">
                <v:path arrowok="t" o:connecttype="custom" o:connectlocs="1290113,0;0,960182;211494,1070159;1290113,0" o:connectangles="0,0,0,0"/>
              </v:shape>
              <v:shape id="Freeform 31" o:spid="_x0000_s1032" style="position:absolute;left:62010;width:5879;height:1988;rotation:180;visibility:visible;mso-wrap-style:square;v-text-anchor:top" coordsize="139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" path="m,47r139,l94,,,47xe" fillcolor="#d41e44 [3208]" stroked="f">
                <v:path arrowok="t" o:connecttype="custom" o:connectlocs="0,198804;587953,198804;397609,0;0,198804" o:connectangles="0,0,0,0"/>
              </v:shape>
              <v:shape id="Freeform 32" o:spid="_x0000_s1033" style="position:absolute;left:53677;width:10236;height:6894;rotation:180;visibility:visible;mso-wrap-style:square;v-text-anchor:top" coordsize="242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" path="m,116r45,47l242,,,116xe" fillcolor="#f37a89 [1943]" stroked="f">
                <v:path arrowok="t" o:connecttype="custom" o:connectlocs="0,490666;190344,689470;1023630,0;0,490666" o:connectangles="0,0,0,0"/>
              </v:shape>
              <v:shape id="Freeform 33" o:spid="_x0000_s1034" style="position:absolute;left:53677;top:1988;width:15523;height:5541;rotation:180;visibility:visible;mso-wrap-style:square;v-text-anchor:top" coordsize="367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" path="m367,15l,,125,131,367,15xe" fillcolor="#f37a89 [1943]" stroked="f">
                <v:path arrowok="t" o:connecttype="custom" o:connectlocs="1552365,63448;0,0;528735,554114;1552365,63448" o:connectangles="0,0,0,0"/>
              </v:shape>
              <v:shape id="Freeform: Shape 51" o:spid="_x0000_s1035" style="position:absolute;left:69200;width:8714;height:7529;rotation:180;visibility:visible;mso-wrap-style:square;v-text-anchor:top" coordsize="871355,75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" path="m319355,752919l,752919,,506772v,,,,,-82450l,414528,,383699,871355,v,,,,-530074,752918c341281,752918,341281,752918,329481,752918r-10126,l319355,752919xe" fillcolor="#d41e44 [3208]" stroked="f">
                <v:path arrowok="t" o:connecttype="custom" o:connectlocs="319355,752919;0,752919;0,506772;0,424322;0,414528;0,383699;871355,0;341281,752918;329481,752918;319355,752918" o:connectangles="0,0,0,0,0,0,0,0,0,0"/>
              </v:shape>
              <v:shape id="Freeform 35" o:spid="_x0000_s1036" style="position:absolute;left:63913;width:10575;height:7529;rotation:180;visibility:visible;mso-wrap-style:square;v-text-anchor:top" coordsize="250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" path="m125,l,178r156,l250,131,125,xe" fillcolor="#ec223b [3207]" stroked="f">
                <v:path arrowok="t" o:connecttype="custom" o:connectlocs="528735,0;0,752918;659861,752918;1057469,554114;528735,0" o:connectangles="0,0,0,0,0"/>
              </v:shape>
              <v:shape id="Freeform 36" o:spid="_x0000_s1037" style="position:absolute;left:32358;width:10786;height:11589;rotation:180;visibility:visible;mso-wrap-style:square;v-text-anchor:top" coordsize="25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" path="m,253r38,21l165,274,255,,,253xe" fillcolor="#f8a120 [3209]" stroked="f">
                <v:path arrowok="t" o:connecttype="custom" o:connectlocs="0,1070159;160735,1158986;697930,1158986;1078619,0;0,1070159" o:connectangles="0,0,0,0,0"/>
              </v:shape>
              <v:shape id="Freeform 41" o:spid="_x0000_s1038" style="position:absolute;left:30328;width:5837;height:3722;rotation:180;visibility:visible;mso-wrap-style:square;v-text-anchor:top" coordsize="13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" path="m123,l,88r138,l123,xe" fillcolor="#f8a120 [3209]" stroked="f">
                <v:path arrowok="t" o:connecttype="custom" o:connectlocs="520275,0;0,372229;583723,372229;520275,0" o:connectangles="0,0,0,0"/>
              </v:shape>
              <v:shape id="Freeform 42" o:spid="_x0000_s1039" style="position:absolute;left:30962;width:5203;height:11589;rotation:180;visibility:visible;mso-wrap-style:square;v-text-anchor:top" coordsize="123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" path="m90,l,274,123,186,90,xe" fillcolor="#cb7b06 [2409]" stroked="f">
                <v:path arrowok="t" o:connecttype="custom" o:connectlocs="380689,0;0,1158986;520275,786757;380689,0" o:connectangles="0,0,0,0"/>
              </v:shape>
              <v:shape id="Freeform 43" o:spid="_x0000_s1040" style="position:absolute;left:12689;top:4060;width:10152;height:5288;rotation:180;visibility:visible;mso-wrap-style:square;v-text-anchor:top" coordsize="24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" path="m240,58l69,15,,,204,125,240,58xe" fillcolor="#6b962d [2405]" stroked="f">
                <v:path arrowok="t" o:connecttype="custom" o:connectlocs="1015171,245333;291862,63448;0,0;862895,528735;1015171,245333" o:connectangles="0,0,0,0,0"/>
              </v:shape>
              <v:shape id="Freeform: Shape 57" o:spid="_x0000_s1041" style="position:absolute;width:14212;height:6894;rotation:180;visibility:visible;mso-wrap-style:square;v-text-anchor:top" coordsize="1421239,689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" path="m1421239,689471r-592184,l829055,689470r-169194,c659861,689470,659861,689470,,283046v,,,,152276,-283046l1304649,283403r116590,l1421239,312076v,,,,,130636c1421239,449970,1421239,457227,1421239,464485r,224986xe" fillcolor="#0dabb6 [3204]" stroked="f">
                <v:path arrowok="t" o:connecttype="custom" o:connectlocs="1421239,689471;829055,689471;829055,689470;659861,689470;0,283046;152276,0;1304649,283403;1421239,283403;1421239,312076;1421239,442712;1421239,464485" o:connectangles="0,0,0,0,0,0,0,0,0,0,0"/>
              </v:shape>
              <v:shape id="Freeform 45" o:spid="_x0000_s1042" style="position:absolute;left:7613;width:8756;height:4060;rotation:180;visibility:visible;mso-wrap-style:square;v-text-anchor:top" coordsize="20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" path="m,96r207,l51,,,96xe" fillcolor="#4ee7f2 [1940]" stroked="f">
                <v:path arrowok="t" o:connecttype="custom" o:connectlocs="0,406068;875585,406068;215724,0;0,406068" o:connectangles="0,0,0,0"/>
              </v:shape>
              <v:shape id="Freeform 47" o:spid="_x0000_s1043" style="position:absolute;left:25463;top:3722;width:6895;height:7867;rotation:180;visibility:visible;mso-wrap-style:square;v-text-anchor:top" coordsize="16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" path="m,l33,186,163,96,,xe" fillcolor="#fac679 [1945]" stroked="f">
                <v:path arrowok="t" o:connecttype="custom" o:connectlocs="0,0;139586,786757;689470,406068;0,0" o:connectangles="0,0,0,0"/>
              </v:shape>
              <v:shape id="Freeform 48" o:spid="_x0000_s1044" style="position:absolute;left:15439;width:15523;height:7529;rotation:180;visibility:visible;mso-wrap-style:square;v-text-anchor:top" coordsize="367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" path="m,90r15,88l345,178r22,-40l130,,,90xe" fillcolor="#8fc640 [3205]" stroked="f">
                <v:path arrowok="t" o:connecttype="custom" o:connectlocs="0,380689;63448,752918;1459308,752918;1552365,583723;549884,0;0,380689" o:connectangles="0,0,0,0,0,0"/>
              </v:shape>
              <v:shape id="Freeform 49" o:spid="_x0000_s1045" style="position:absolute;left:14212;top:1691;width:11251;height:7657;rotation:180;visibility:visible;mso-wrap-style:square;v-text-anchor:top" coordsize="266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" path="m62,l,43,237,181r29,-56l62,xe" fillcolor="#47641e [1605]" stroked="f">
                <v:path arrowok="t" o:connecttype="custom" o:connectlocs="262252,0;0,181885;1002481,765608;1125147,528735;262252,0" o:connectangles="0,0,0,0,0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4A23E" w14:textId="77777777" w:rsidR="00685FC9" w:rsidRDefault="00685FC9">
      <w:r>
        <w:separator/>
      </w:r>
    </w:p>
    <w:p w14:paraId="12D11EF6" w14:textId="77777777" w:rsidR="00685FC9" w:rsidRDefault="00685FC9"/>
  </w:footnote>
  <w:footnote w:type="continuationSeparator" w:id="0">
    <w:p w14:paraId="61C59B12" w14:textId="77777777" w:rsidR="00685FC9" w:rsidRDefault="00685FC9">
      <w:r>
        <w:continuationSeparator/>
      </w:r>
    </w:p>
    <w:p w14:paraId="74DAF78C" w14:textId="77777777" w:rsidR="00685FC9" w:rsidRDefault="00685F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B2BDC" w14:textId="074FFD7D" w:rsidR="00A6685E" w:rsidRDefault="00A6685E">
    <w:pPr>
      <w:pStyle w:val="Header"/>
    </w:pPr>
    <w:r>
      <w:rPr>
        <w:caps w:val="0"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2BC5E08" wp14:editId="0B9A6161">
              <wp:simplePos x="0" y="0"/>
              <wp:positionH relativeFrom="page">
                <wp:posOffset>6309995</wp:posOffset>
              </wp:positionH>
              <wp:positionV relativeFrom="page">
                <wp:posOffset>-16510</wp:posOffset>
              </wp:positionV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C672BB" w14:textId="77777777" w:rsidR="00A6685E" w:rsidRDefault="00A6685E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BC5E08" id="Group 167" o:spid="_x0000_s1026" style="position:absolute;left:0;text-align:left;margin-left:496.85pt;margin-top:-1.3pt;width:133.9pt;height:80.65pt;z-index:251665408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 fillcolor="white [3212]" stroked="f" strokeweight="2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 path="m,l1462822,r,1014481l638269,407899,,xe" fillcolor="#0dabb6 [3204]" stroked="f" strokeweight="2pt"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5EC672BB" w14:textId="77777777" w:rsidR="00A6685E" w:rsidRDefault="00A6685E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5E272" w14:textId="77777777" w:rsidR="00F41EFE" w:rsidRDefault="00F41EFE">
    <w:pPr>
      <w:pStyle w:val="Header"/>
    </w:pPr>
    <w:r w:rsidRPr="00F41EFE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D8F49CC" wp14:editId="5D0F075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90815" cy="1159200"/>
              <wp:effectExtent l="0" t="0" r="0" b="5080"/>
              <wp:wrapNone/>
              <wp:docPr id="22" name="Group 403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90815" cy="1159200"/>
                        <a:chOff x="0" y="0"/>
                        <a:chExt cx="7791434" cy="1158987"/>
                      </a:xfrm>
                    </wpg:grpSpPr>
                    <wps:wsp>
                      <wps:cNvPr id="23" name="Freeform 23"/>
                      <wps:cNvSpPr>
                        <a:spLocks/>
                      </wps:cNvSpPr>
                      <wps:spPr bwMode="auto">
                        <a:xfrm rot="10800000">
                          <a:off x="4991255" y="0"/>
                          <a:ext cx="1209745" cy="689470"/>
                        </a:xfrm>
                        <a:custGeom>
                          <a:avLst/>
                          <a:gdLst>
                            <a:gd name="T0" fmla="*/ 286 w 286"/>
                            <a:gd name="T1" fmla="*/ 163 h 163"/>
                            <a:gd name="T2" fmla="*/ 197 w 286"/>
                            <a:gd name="T3" fmla="*/ 0 h 163"/>
                            <a:gd name="T4" fmla="*/ 0 w 286"/>
                            <a:gd name="T5" fmla="*/ 163 h 163"/>
                            <a:gd name="T6" fmla="*/ 286 w 286"/>
                            <a:gd name="T7" fmla="*/ 163 h 1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86" h="163">
                              <a:moveTo>
                                <a:pt x="286" y="163"/>
                              </a:moveTo>
                              <a:lnTo>
                                <a:pt x="197" y="0"/>
                              </a:lnTo>
                              <a:lnTo>
                                <a:pt x="0" y="163"/>
                              </a:lnTo>
                              <a:lnTo>
                                <a:pt x="286" y="16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4" name="Freeform 26"/>
                      <wps:cNvSpPr>
                        <a:spLocks/>
                      </wps:cNvSpPr>
                      <wps:spPr bwMode="auto">
                        <a:xfrm rot="10800000">
                          <a:off x="6920079" y="372230"/>
                          <a:ext cx="871355" cy="439907"/>
                        </a:xfrm>
                        <a:custGeom>
                          <a:avLst/>
                          <a:gdLst>
                            <a:gd name="T0" fmla="*/ 78 w 206"/>
                            <a:gd name="T1" fmla="*/ 0 h 104"/>
                            <a:gd name="T2" fmla="*/ 0 w 206"/>
                            <a:gd name="T3" fmla="*/ 69 h 104"/>
                            <a:gd name="T4" fmla="*/ 0 w 206"/>
                            <a:gd name="T5" fmla="*/ 104 h 104"/>
                            <a:gd name="T6" fmla="*/ 206 w 206"/>
                            <a:gd name="T7" fmla="*/ 14 h 104"/>
                            <a:gd name="T8" fmla="*/ 78 w 206"/>
                            <a:gd name="T9" fmla="*/ 0 h 1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06" h="104">
                              <a:moveTo>
                                <a:pt x="78" y="0"/>
                              </a:moveTo>
                              <a:lnTo>
                                <a:pt x="0" y="69"/>
                              </a:lnTo>
                              <a:lnTo>
                                <a:pt x="0" y="104"/>
                              </a:lnTo>
                              <a:lnTo>
                                <a:pt x="206" y="14"/>
                              </a:lnTo>
                              <a:lnTo>
                                <a:pt x="7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5" name="Freeform 28"/>
                      <wps:cNvSpPr>
                        <a:spLocks/>
                      </wps:cNvSpPr>
                      <wps:spPr bwMode="auto">
                        <a:xfrm rot="10800000">
                          <a:off x="7461504" y="520275"/>
                          <a:ext cx="329930" cy="321471"/>
                        </a:xfrm>
                        <a:custGeom>
                          <a:avLst/>
                          <a:gdLst>
                            <a:gd name="T0" fmla="*/ 0 w 78"/>
                            <a:gd name="T1" fmla="*/ 0 h 76"/>
                            <a:gd name="T2" fmla="*/ 0 w 78"/>
                            <a:gd name="T3" fmla="*/ 76 h 76"/>
                            <a:gd name="T4" fmla="*/ 78 w 78"/>
                            <a:gd name="T5" fmla="*/ 7 h 76"/>
                            <a:gd name="T6" fmla="*/ 0 w 78"/>
                            <a:gd name="T7" fmla="*/ 0 h 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8" h="76">
                              <a:moveTo>
                                <a:pt x="0" y="0"/>
                              </a:moveTo>
                              <a:lnTo>
                                <a:pt x="0" y="76"/>
                              </a:lnTo>
                              <a:lnTo>
                                <a:pt x="78" y="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6" name="Freeform 29"/>
                      <wps:cNvSpPr>
                        <a:spLocks/>
                      </wps:cNvSpPr>
                      <wps:spPr bwMode="auto">
                        <a:xfrm rot="10800000">
                          <a:off x="4153739" y="0"/>
                          <a:ext cx="1213975" cy="689470"/>
                        </a:xfrm>
                        <a:custGeom>
                          <a:avLst/>
                          <a:gdLst>
                            <a:gd name="T0" fmla="*/ 249 w 287"/>
                            <a:gd name="T1" fmla="*/ 142 h 163"/>
                            <a:gd name="T2" fmla="*/ 199 w 287"/>
                            <a:gd name="T3" fmla="*/ 116 h 163"/>
                            <a:gd name="T4" fmla="*/ 0 w 287"/>
                            <a:gd name="T5" fmla="*/ 0 h 163"/>
                            <a:gd name="T6" fmla="*/ 89 w 287"/>
                            <a:gd name="T7" fmla="*/ 163 h 163"/>
                            <a:gd name="T8" fmla="*/ 230 w 287"/>
                            <a:gd name="T9" fmla="*/ 163 h 163"/>
                            <a:gd name="T10" fmla="*/ 287 w 287"/>
                            <a:gd name="T11" fmla="*/ 163 h 163"/>
                            <a:gd name="T12" fmla="*/ 249 w 287"/>
                            <a:gd name="T13" fmla="*/ 142 h 1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287" h="163">
                              <a:moveTo>
                                <a:pt x="249" y="142"/>
                              </a:moveTo>
                              <a:lnTo>
                                <a:pt x="199" y="116"/>
                              </a:lnTo>
                              <a:lnTo>
                                <a:pt x="0" y="0"/>
                              </a:lnTo>
                              <a:lnTo>
                                <a:pt x="89" y="163"/>
                              </a:lnTo>
                              <a:lnTo>
                                <a:pt x="230" y="163"/>
                              </a:lnTo>
                              <a:lnTo>
                                <a:pt x="287" y="163"/>
                              </a:lnTo>
                              <a:lnTo>
                                <a:pt x="249" y="1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7" name="Freeform 30"/>
                      <wps:cNvSpPr>
                        <a:spLocks/>
                      </wps:cNvSpPr>
                      <wps:spPr bwMode="auto">
                        <a:xfrm rot="10800000">
                          <a:off x="3235855" y="88828"/>
                          <a:ext cx="1290113" cy="1070159"/>
                        </a:xfrm>
                        <a:custGeom>
                          <a:avLst/>
                          <a:gdLst>
                            <a:gd name="T0" fmla="*/ 305 w 305"/>
                            <a:gd name="T1" fmla="*/ 0 h 253"/>
                            <a:gd name="T2" fmla="*/ 0 w 305"/>
                            <a:gd name="T3" fmla="*/ 227 h 253"/>
                            <a:gd name="T4" fmla="*/ 50 w 305"/>
                            <a:gd name="T5" fmla="*/ 253 h 253"/>
                            <a:gd name="T6" fmla="*/ 305 w 305"/>
                            <a:gd name="T7" fmla="*/ 0 h 2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5" h="253">
                              <a:moveTo>
                                <a:pt x="305" y="0"/>
                              </a:moveTo>
                              <a:lnTo>
                                <a:pt x="0" y="227"/>
                              </a:lnTo>
                              <a:lnTo>
                                <a:pt x="50" y="253"/>
                              </a:lnTo>
                              <a:lnTo>
                                <a:pt x="30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8" name="Freeform 31"/>
                      <wps:cNvSpPr>
                        <a:spLocks/>
                      </wps:cNvSpPr>
                      <wps:spPr bwMode="auto">
                        <a:xfrm rot="10800000">
                          <a:off x="6201000" y="0"/>
                          <a:ext cx="587953" cy="198804"/>
                        </a:xfrm>
                        <a:custGeom>
                          <a:avLst/>
                          <a:gdLst>
                            <a:gd name="T0" fmla="*/ 0 w 139"/>
                            <a:gd name="T1" fmla="*/ 47 h 47"/>
                            <a:gd name="T2" fmla="*/ 139 w 139"/>
                            <a:gd name="T3" fmla="*/ 47 h 47"/>
                            <a:gd name="T4" fmla="*/ 94 w 139"/>
                            <a:gd name="T5" fmla="*/ 0 h 47"/>
                            <a:gd name="T6" fmla="*/ 0 w 139"/>
                            <a:gd name="T7" fmla="*/ 47 h 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39" h="47">
                              <a:moveTo>
                                <a:pt x="0" y="47"/>
                              </a:moveTo>
                              <a:lnTo>
                                <a:pt x="139" y="47"/>
                              </a:lnTo>
                              <a:lnTo>
                                <a:pt x="94" y="0"/>
                              </a:lnTo>
                              <a:lnTo>
                                <a:pt x="0" y="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9" name="Freeform 32"/>
                      <wps:cNvSpPr>
                        <a:spLocks/>
                      </wps:cNvSpPr>
                      <wps:spPr bwMode="auto">
                        <a:xfrm rot="10800000">
                          <a:off x="5367714" y="0"/>
                          <a:ext cx="1023630" cy="689470"/>
                        </a:xfrm>
                        <a:custGeom>
                          <a:avLst/>
                          <a:gdLst>
                            <a:gd name="T0" fmla="*/ 0 w 242"/>
                            <a:gd name="T1" fmla="*/ 116 h 163"/>
                            <a:gd name="T2" fmla="*/ 45 w 242"/>
                            <a:gd name="T3" fmla="*/ 163 h 163"/>
                            <a:gd name="T4" fmla="*/ 242 w 242"/>
                            <a:gd name="T5" fmla="*/ 0 h 163"/>
                            <a:gd name="T6" fmla="*/ 0 w 242"/>
                            <a:gd name="T7" fmla="*/ 116 h 1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42" h="163">
                              <a:moveTo>
                                <a:pt x="0" y="116"/>
                              </a:moveTo>
                              <a:lnTo>
                                <a:pt x="45" y="163"/>
                              </a:lnTo>
                              <a:lnTo>
                                <a:pt x="242" y="0"/>
                              </a:lnTo>
                              <a:lnTo>
                                <a:pt x="0" y="1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0" name="Freeform 33"/>
                      <wps:cNvSpPr>
                        <a:spLocks/>
                      </wps:cNvSpPr>
                      <wps:spPr bwMode="auto">
                        <a:xfrm rot="10800000">
                          <a:off x="5367714" y="198804"/>
                          <a:ext cx="1552365" cy="554114"/>
                        </a:xfrm>
                        <a:custGeom>
                          <a:avLst/>
                          <a:gdLst>
                            <a:gd name="T0" fmla="*/ 367 w 367"/>
                            <a:gd name="T1" fmla="*/ 15 h 131"/>
                            <a:gd name="T2" fmla="*/ 0 w 367"/>
                            <a:gd name="T3" fmla="*/ 0 h 131"/>
                            <a:gd name="T4" fmla="*/ 125 w 367"/>
                            <a:gd name="T5" fmla="*/ 131 h 131"/>
                            <a:gd name="T6" fmla="*/ 367 w 367"/>
                            <a:gd name="T7" fmla="*/ 15 h 1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67" h="131">
                              <a:moveTo>
                                <a:pt x="367" y="15"/>
                              </a:moveTo>
                              <a:lnTo>
                                <a:pt x="0" y="0"/>
                              </a:lnTo>
                              <a:lnTo>
                                <a:pt x="125" y="131"/>
                              </a:lnTo>
                              <a:lnTo>
                                <a:pt x="367" y="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1" name="Freeform: Shape 31"/>
                      <wps:cNvSpPr>
                        <a:spLocks/>
                      </wps:cNvSpPr>
                      <wps:spPr bwMode="auto">
                        <a:xfrm rot="10800000">
                          <a:off x="6920079" y="0"/>
                          <a:ext cx="871355" cy="752919"/>
                        </a:xfrm>
                        <a:custGeom>
                          <a:avLst/>
                          <a:gdLst>
                            <a:gd name="connsiteX0" fmla="*/ 319355 w 871355"/>
                            <a:gd name="connsiteY0" fmla="*/ 752919 h 752919"/>
                            <a:gd name="connsiteX1" fmla="*/ 0 w 871355"/>
                            <a:gd name="connsiteY1" fmla="*/ 752919 h 752919"/>
                            <a:gd name="connsiteX2" fmla="*/ 0 w 871355"/>
                            <a:gd name="connsiteY2" fmla="*/ 506772 h 752919"/>
                            <a:gd name="connsiteX3" fmla="*/ 0 w 871355"/>
                            <a:gd name="connsiteY3" fmla="*/ 424322 h 752919"/>
                            <a:gd name="connsiteX4" fmla="*/ 0 w 871355"/>
                            <a:gd name="connsiteY4" fmla="*/ 414528 h 752919"/>
                            <a:gd name="connsiteX5" fmla="*/ 0 w 871355"/>
                            <a:gd name="connsiteY5" fmla="*/ 383699 h 752919"/>
                            <a:gd name="connsiteX6" fmla="*/ 871355 w 871355"/>
                            <a:gd name="connsiteY6" fmla="*/ 0 h 752919"/>
                            <a:gd name="connsiteX7" fmla="*/ 341281 w 871355"/>
                            <a:gd name="connsiteY7" fmla="*/ 752918 h 752919"/>
                            <a:gd name="connsiteX8" fmla="*/ 329481 w 871355"/>
                            <a:gd name="connsiteY8" fmla="*/ 752918 h 752919"/>
                            <a:gd name="connsiteX9" fmla="*/ 319355 w 871355"/>
                            <a:gd name="connsiteY9" fmla="*/ 752918 h 7529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871355" h="752919">
                              <a:moveTo>
                                <a:pt x="319355" y="752919"/>
                              </a:moveTo>
                              <a:lnTo>
                                <a:pt x="0" y="752919"/>
                              </a:lnTo>
                              <a:lnTo>
                                <a:pt x="0" y="506772"/>
                              </a:lnTo>
                              <a:cubicBezTo>
                                <a:pt x="0" y="506772"/>
                                <a:pt x="0" y="506772"/>
                                <a:pt x="0" y="424322"/>
                              </a:cubicBezTo>
                              <a:lnTo>
                                <a:pt x="0" y="414528"/>
                              </a:lnTo>
                              <a:lnTo>
                                <a:pt x="0" y="383699"/>
                              </a:lnTo>
                              <a:lnTo>
                                <a:pt x="871355" y="0"/>
                              </a:lnTo>
                              <a:cubicBezTo>
                                <a:pt x="871355" y="0"/>
                                <a:pt x="871355" y="0"/>
                                <a:pt x="341281" y="752918"/>
                              </a:cubicBezTo>
                              <a:cubicBezTo>
                                <a:pt x="341281" y="752918"/>
                                <a:pt x="341281" y="752918"/>
                                <a:pt x="329481" y="752918"/>
                              </a:cubicBezTo>
                              <a:lnTo>
                                <a:pt x="319355" y="7529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reeform 35"/>
                      <wps:cNvSpPr>
                        <a:spLocks/>
                      </wps:cNvSpPr>
                      <wps:spPr bwMode="auto">
                        <a:xfrm rot="10800000">
                          <a:off x="6391345" y="0"/>
                          <a:ext cx="1057469" cy="752918"/>
                        </a:xfrm>
                        <a:custGeom>
                          <a:avLst/>
                          <a:gdLst>
                            <a:gd name="T0" fmla="*/ 125 w 250"/>
                            <a:gd name="T1" fmla="*/ 0 h 178"/>
                            <a:gd name="T2" fmla="*/ 0 w 250"/>
                            <a:gd name="T3" fmla="*/ 178 h 178"/>
                            <a:gd name="T4" fmla="*/ 156 w 250"/>
                            <a:gd name="T5" fmla="*/ 178 h 178"/>
                            <a:gd name="T6" fmla="*/ 250 w 250"/>
                            <a:gd name="T7" fmla="*/ 131 h 178"/>
                            <a:gd name="T8" fmla="*/ 125 w 250"/>
                            <a:gd name="T9" fmla="*/ 0 h 1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50" h="178">
                              <a:moveTo>
                                <a:pt x="125" y="0"/>
                              </a:moveTo>
                              <a:lnTo>
                                <a:pt x="0" y="178"/>
                              </a:lnTo>
                              <a:lnTo>
                                <a:pt x="156" y="178"/>
                              </a:lnTo>
                              <a:lnTo>
                                <a:pt x="250" y="131"/>
                              </a:lnTo>
                              <a:lnTo>
                                <a:pt x="12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3" name="Freeform 36"/>
                      <wps:cNvSpPr>
                        <a:spLocks/>
                      </wps:cNvSpPr>
                      <wps:spPr bwMode="auto">
                        <a:xfrm rot="10800000">
                          <a:off x="3235856" y="1"/>
                          <a:ext cx="1078619" cy="1158986"/>
                        </a:xfrm>
                        <a:custGeom>
                          <a:avLst/>
                          <a:gdLst>
                            <a:gd name="T0" fmla="*/ 0 w 255"/>
                            <a:gd name="T1" fmla="*/ 253 h 274"/>
                            <a:gd name="T2" fmla="*/ 38 w 255"/>
                            <a:gd name="T3" fmla="*/ 274 h 274"/>
                            <a:gd name="T4" fmla="*/ 165 w 255"/>
                            <a:gd name="T5" fmla="*/ 274 h 274"/>
                            <a:gd name="T6" fmla="*/ 255 w 255"/>
                            <a:gd name="T7" fmla="*/ 0 h 274"/>
                            <a:gd name="T8" fmla="*/ 0 w 255"/>
                            <a:gd name="T9" fmla="*/ 253 h 2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55" h="274">
                              <a:moveTo>
                                <a:pt x="0" y="253"/>
                              </a:moveTo>
                              <a:lnTo>
                                <a:pt x="38" y="274"/>
                              </a:lnTo>
                              <a:lnTo>
                                <a:pt x="165" y="274"/>
                              </a:lnTo>
                              <a:lnTo>
                                <a:pt x="255" y="0"/>
                              </a:lnTo>
                              <a:lnTo>
                                <a:pt x="0" y="25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4" name="Freeform 41"/>
                      <wps:cNvSpPr>
                        <a:spLocks/>
                      </wps:cNvSpPr>
                      <wps:spPr bwMode="auto">
                        <a:xfrm rot="10800000">
                          <a:off x="3032822" y="0"/>
                          <a:ext cx="583723" cy="372229"/>
                        </a:xfrm>
                        <a:custGeom>
                          <a:avLst/>
                          <a:gdLst>
                            <a:gd name="T0" fmla="*/ 123 w 138"/>
                            <a:gd name="T1" fmla="*/ 0 h 88"/>
                            <a:gd name="T2" fmla="*/ 0 w 138"/>
                            <a:gd name="T3" fmla="*/ 88 h 88"/>
                            <a:gd name="T4" fmla="*/ 138 w 138"/>
                            <a:gd name="T5" fmla="*/ 88 h 88"/>
                            <a:gd name="T6" fmla="*/ 123 w 138"/>
                            <a:gd name="T7" fmla="*/ 0 h 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38" h="88">
                              <a:moveTo>
                                <a:pt x="123" y="0"/>
                              </a:moveTo>
                              <a:lnTo>
                                <a:pt x="0" y="88"/>
                              </a:lnTo>
                              <a:lnTo>
                                <a:pt x="138" y="88"/>
                              </a:lnTo>
                              <a:lnTo>
                                <a:pt x="12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5" name="Freeform 42"/>
                      <wps:cNvSpPr>
                        <a:spLocks/>
                      </wps:cNvSpPr>
                      <wps:spPr bwMode="auto">
                        <a:xfrm rot="10800000">
                          <a:off x="3096270" y="1"/>
                          <a:ext cx="520275" cy="1158986"/>
                        </a:xfrm>
                        <a:custGeom>
                          <a:avLst/>
                          <a:gdLst>
                            <a:gd name="T0" fmla="*/ 90 w 123"/>
                            <a:gd name="T1" fmla="*/ 0 h 274"/>
                            <a:gd name="T2" fmla="*/ 0 w 123"/>
                            <a:gd name="T3" fmla="*/ 274 h 274"/>
                            <a:gd name="T4" fmla="*/ 123 w 123"/>
                            <a:gd name="T5" fmla="*/ 186 h 274"/>
                            <a:gd name="T6" fmla="*/ 90 w 123"/>
                            <a:gd name="T7" fmla="*/ 0 h 2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3" h="274">
                              <a:moveTo>
                                <a:pt x="90" y="0"/>
                              </a:moveTo>
                              <a:lnTo>
                                <a:pt x="0" y="274"/>
                              </a:lnTo>
                              <a:lnTo>
                                <a:pt x="123" y="186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reeform 43"/>
                      <wps:cNvSpPr>
                        <a:spLocks/>
                      </wps:cNvSpPr>
                      <wps:spPr bwMode="auto">
                        <a:xfrm rot="10800000">
                          <a:off x="1268963" y="406068"/>
                          <a:ext cx="1015171" cy="528735"/>
                        </a:xfrm>
                        <a:custGeom>
                          <a:avLst/>
                          <a:gdLst>
                            <a:gd name="T0" fmla="*/ 240 w 240"/>
                            <a:gd name="T1" fmla="*/ 58 h 125"/>
                            <a:gd name="T2" fmla="*/ 69 w 240"/>
                            <a:gd name="T3" fmla="*/ 15 h 125"/>
                            <a:gd name="T4" fmla="*/ 0 w 240"/>
                            <a:gd name="T5" fmla="*/ 0 h 125"/>
                            <a:gd name="T6" fmla="*/ 204 w 240"/>
                            <a:gd name="T7" fmla="*/ 125 h 125"/>
                            <a:gd name="T8" fmla="*/ 240 w 240"/>
                            <a:gd name="T9" fmla="*/ 58 h 1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40" h="125">
                              <a:moveTo>
                                <a:pt x="240" y="58"/>
                              </a:moveTo>
                              <a:lnTo>
                                <a:pt x="69" y="15"/>
                              </a:lnTo>
                              <a:lnTo>
                                <a:pt x="0" y="0"/>
                              </a:lnTo>
                              <a:lnTo>
                                <a:pt x="204" y="125"/>
                              </a:lnTo>
                              <a:lnTo>
                                <a:pt x="240" y="5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reeform: Shape 37"/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1421239" cy="689471"/>
                        </a:xfrm>
                        <a:custGeom>
                          <a:avLst/>
                          <a:gdLst>
                            <a:gd name="connsiteX0" fmla="*/ 1421239 w 1421239"/>
                            <a:gd name="connsiteY0" fmla="*/ 689471 h 689471"/>
                            <a:gd name="connsiteX1" fmla="*/ 829055 w 1421239"/>
                            <a:gd name="connsiteY1" fmla="*/ 689471 h 689471"/>
                            <a:gd name="connsiteX2" fmla="*/ 829055 w 1421239"/>
                            <a:gd name="connsiteY2" fmla="*/ 689470 h 689471"/>
                            <a:gd name="connsiteX3" fmla="*/ 659861 w 1421239"/>
                            <a:gd name="connsiteY3" fmla="*/ 689470 h 689471"/>
                            <a:gd name="connsiteX4" fmla="*/ 0 w 1421239"/>
                            <a:gd name="connsiteY4" fmla="*/ 283046 h 689471"/>
                            <a:gd name="connsiteX5" fmla="*/ 152276 w 1421239"/>
                            <a:gd name="connsiteY5" fmla="*/ 0 h 689471"/>
                            <a:gd name="connsiteX6" fmla="*/ 1304649 w 1421239"/>
                            <a:gd name="connsiteY6" fmla="*/ 283403 h 689471"/>
                            <a:gd name="connsiteX7" fmla="*/ 1421239 w 1421239"/>
                            <a:gd name="connsiteY7" fmla="*/ 283403 h 689471"/>
                            <a:gd name="connsiteX8" fmla="*/ 1421239 w 1421239"/>
                            <a:gd name="connsiteY8" fmla="*/ 312076 h 689471"/>
                            <a:gd name="connsiteX9" fmla="*/ 1421239 w 1421239"/>
                            <a:gd name="connsiteY9" fmla="*/ 442712 h 689471"/>
                            <a:gd name="connsiteX10" fmla="*/ 1421239 w 1421239"/>
                            <a:gd name="connsiteY10" fmla="*/ 464485 h 6894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421239" h="689471">
                              <a:moveTo>
                                <a:pt x="1421239" y="689471"/>
                              </a:moveTo>
                              <a:lnTo>
                                <a:pt x="829055" y="689471"/>
                              </a:lnTo>
                              <a:lnTo>
                                <a:pt x="829055" y="689470"/>
                              </a:lnTo>
                              <a:lnTo>
                                <a:pt x="659861" y="689470"/>
                              </a:lnTo>
                              <a:cubicBezTo>
                                <a:pt x="659861" y="689470"/>
                                <a:pt x="659861" y="689470"/>
                                <a:pt x="0" y="283046"/>
                              </a:cubicBezTo>
                              <a:cubicBezTo>
                                <a:pt x="0" y="283046"/>
                                <a:pt x="0" y="283046"/>
                                <a:pt x="152276" y="0"/>
                              </a:cubicBezTo>
                              <a:lnTo>
                                <a:pt x="1304649" y="283403"/>
                              </a:lnTo>
                              <a:lnTo>
                                <a:pt x="1421239" y="283403"/>
                              </a:lnTo>
                              <a:lnTo>
                                <a:pt x="1421239" y="312076"/>
                              </a:lnTo>
                              <a:cubicBezTo>
                                <a:pt x="1421239" y="312076"/>
                                <a:pt x="1421239" y="312076"/>
                                <a:pt x="1421239" y="442712"/>
                              </a:cubicBezTo>
                              <a:cubicBezTo>
                                <a:pt x="1421239" y="449970"/>
                                <a:pt x="1421239" y="457227"/>
                                <a:pt x="1421239" y="46448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Freeform 45"/>
                      <wps:cNvSpPr>
                        <a:spLocks/>
                      </wps:cNvSpPr>
                      <wps:spPr bwMode="auto">
                        <a:xfrm rot="10800000">
                          <a:off x="761377" y="0"/>
                          <a:ext cx="875585" cy="406068"/>
                        </a:xfrm>
                        <a:custGeom>
                          <a:avLst/>
                          <a:gdLst>
                            <a:gd name="T0" fmla="*/ 0 w 207"/>
                            <a:gd name="T1" fmla="*/ 96 h 96"/>
                            <a:gd name="T2" fmla="*/ 207 w 207"/>
                            <a:gd name="T3" fmla="*/ 96 h 96"/>
                            <a:gd name="T4" fmla="*/ 51 w 207"/>
                            <a:gd name="T5" fmla="*/ 0 h 96"/>
                            <a:gd name="T6" fmla="*/ 0 w 207"/>
                            <a:gd name="T7" fmla="*/ 96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07" h="96">
                              <a:moveTo>
                                <a:pt x="0" y="96"/>
                              </a:moveTo>
                              <a:lnTo>
                                <a:pt x="207" y="96"/>
                              </a:lnTo>
                              <a:lnTo>
                                <a:pt x="51" y="0"/>
                              </a:lnTo>
                              <a:lnTo>
                                <a:pt x="0" y="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Freeform 47"/>
                      <wps:cNvSpPr>
                        <a:spLocks/>
                      </wps:cNvSpPr>
                      <wps:spPr bwMode="auto">
                        <a:xfrm rot="10800000">
                          <a:off x="2546386" y="372230"/>
                          <a:ext cx="689470" cy="786757"/>
                        </a:xfrm>
                        <a:custGeom>
                          <a:avLst/>
                          <a:gdLst>
                            <a:gd name="T0" fmla="*/ 0 w 163"/>
                            <a:gd name="T1" fmla="*/ 0 h 186"/>
                            <a:gd name="T2" fmla="*/ 33 w 163"/>
                            <a:gd name="T3" fmla="*/ 186 h 186"/>
                            <a:gd name="T4" fmla="*/ 163 w 163"/>
                            <a:gd name="T5" fmla="*/ 96 h 186"/>
                            <a:gd name="T6" fmla="*/ 0 w 163"/>
                            <a:gd name="T7" fmla="*/ 0 h 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63" h="186">
                              <a:moveTo>
                                <a:pt x="0" y="0"/>
                              </a:moveTo>
                              <a:lnTo>
                                <a:pt x="33" y="186"/>
                              </a:lnTo>
                              <a:lnTo>
                                <a:pt x="163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Freeform 48"/>
                      <wps:cNvSpPr>
                        <a:spLocks/>
                      </wps:cNvSpPr>
                      <wps:spPr bwMode="auto">
                        <a:xfrm rot="10800000">
                          <a:off x="1543905" y="0"/>
                          <a:ext cx="1552365" cy="752918"/>
                        </a:xfrm>
                        <a:custGeom>
                          <a:avLst/>
                          <a:gdLst>
                            <a:gd name="T0" fmla="*/ 0 w 367"/>
                            <a:gd name="T1" fmla="*/ 90 h 178"/>
                            <a:gd name="T2" fmla="*/ 15 w 367"/>
                            <a:gd name="T3" fmla="*/ 178 h 178"/>
                            <a:gd name="T4" fmla="*/ 345 w 367"/>
                            <a:gd name="T5" fmla="*/ 178 h 178"/>
                            <a:gd name="T6" fmla="*/ 367 w 367"/>
                            <a:gd name="T7" fmla="*/ 138 h 178"/>
                            <a:gd name="T8" fmla="*/ 130 w 367"/>
                            <a:gd name="T9" fmla="*/ 0 h 178"/>
                            <a:gd name="T10" fmla="*/ 0 w 367"/>
                            <a:gd name="T11" fmla="*/ 90 h 1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367" h="178">
                              <a:moveTo>
                                <a:pt x="0" y="90"/>
                              </a:moveTo>
                              <a:lnTo>
                                <a:pt x="15" y="178"/>
                              </a:lnTo>
                              <a:lnTo>
                                <a:pt x="345" y="178"/>
                              </a:lnTo>
                              <a:lnTo>
                                <a:pt x="367" y="138"/>
                              </a:lnTo>
                              <a:lnTo>
                                <a:pt x="130" y="0"/>
                              </a:lnTo>
                              <a:lnTo>
                                <a:pt x="0" y="9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Freeform 49"/>
                      <wps:cNvSpPr>
                        <a:spLocks/>
                      </wps:cNvSpPr>
                      <wps:spPr bwMode="auto">
                        <a:xfrm rot="10800000">
                          <a:off x="1421239" y="169195"/>
                          <a:ext cx="1125147" cy="765608"/>
                        </a:xfrm>
                        <a:custGeom>
                          <a:avLst/>
                          <a:gdLst>
                            <a:gd name="T0" fmla="*/ 62 w 266"/>
                            <a:gd name="T1" fmla="*/ 0 h 181"/>
                            <a:gd name="T2" fmla="*/ 0 w 266"/>
                            <a:gd name="T3" fmla="*/ 43 h 181"/>
                            <a:gd name="T4" fmla="*/ 237 w 266"/>
                            <a:gd name="T5" fmla="*/ 181 h 181"/>
                            <a:gd name="T6" fmla="*/ 266 w 266"/>
                            <a:gd name="T7" fmla="*/ 125 h 181"/>
                            <a:gd name="T8" fmla="*/ 62 w 266"/>
                            <a:gd name="T9" fmla="*/ 0 h 18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66" h="181">
                              <a:moveTo>
                                <a:pt x="62" y="0"/>
                              </a:moveTo>
                              <a:lnTo>
                                <a:pt x="0" y="43"/>
                              </a:lnTo>
                              <a:lnTo>
                                <a:pt x="237" y="181"/>
                              </a:lnTo>
                              <a:lnTo>
                                <a:pt x="266" y="125"/>
                              </a:lnTo>
                              <a:lnTo>
                                <a:pt x="6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11500</wp14:pctHeight>
              </wp14:sizeRelV>
            </wp:anchor>
          </w:drawing>
        </mc:Choice>
        <mc:Fallback>
          <w:pict>
            <v:group w14:anchorId="5CF882BE" id="Group 4038" o:spid="_x0000_s1026" alt="&quot;&quot;" style="position:absolute;margin-left:0;margin-top:0;width:613.45pt;height:91.3pt;z-index:251661312;mso-width-percent:1000;mso-height-percent:115;mso-position-horizontal:center;mso-position-horizontal-relative:page;mso-position-vertical:top;mso-position-vertical-relative:page;mso-width-percent:1000;mso-height-percent:115" coordsize="77914,11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">
              <v:shape id="Freeform 23" o:spid="_x0000_s1027" style="position:absolute;left:49912;width:12098;height:6894;rotation:180;visibility:visible;mso-wrap-style:square;v-text-anchor:top" coordsize="286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" path="m286,163l197,,,163r286,xe" fillcolor="#c9520a [2406]" stroked="f">
                <v:path arrowok="t" o:connecttype="custom" o:connectlocs="1209745,689470;833286,0;0,689470;1209745,689470" o:connectangles="0,0,0,0"/>
              </v:shape>
              <v:shape id="Freeform 26" o:spid="_x0000_s1028" style="position:absolute;left:69200;top:3722;width:8714;height:4399;rotation:180;visibility:visible;mso-wrap-style:square;v-text-anchor:top" coordsize="20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" path="m78,l,69r,35l206,14,78,xe" fillcolor="#d41e44 [3208]" stroked="f">
                <v:path arrowok="t" o:connecttype="custom" o:connectlocs="329931,0;0,291861;0,439907;871355,59218;329931,0" o:connectangles="0,0,0,0,0"/>
              </v:shape>
              <v:shape id="Freeform 28" o:spid="_x0000_s1029" style="position:absolute;left:74615;top:5202;width:3299;height:3215;rotation:180;visibility:visible;mso-wrap-style:square;v-text-anchor:top" coordsize="7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" path="m,l,76,78,7,,xe" fillcolor="#9e1632 [2408]" stroked="f">
                <v:path arrowok="t" o:connecttype="custom" o:connectlocs="0,0;0,321471;329930,29609;0,0" o:connectangles="0,0,0,0"/>
              </v:shape>
              <v:shape id="Freeform 29" o:spid="_x0000_s1030" style="position:absolute;left:41537;width:12140;height:6894;rotation:180;visibility:visible;mso-wrap-style:square;v-text-anchor:top" coordsize="287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" path="m249,142l199,116,,,89,163r141,l287,163,249,142xe" fillcolor="#f47527 [3206]" stroked="f">
                <v:path arrowok="t" o:connecttype="custom" o:connectlocs="1053240,600643;841746,490666;0,0;376459,689470;972872,689470;1213975,689470;1053240,600643" o:connectangles="0,0,0,0,0,0,0"/>
              </v:shape>
              <v:shape id="Freeform 30" o:spid="_x0000_s1031" style="position:absolute;left:32358;top:888;width:12901;height:10701;rotation:180;visibility:visible;mso-wrap-style:square;v-text-anchor:top" coordsize="305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" path="m305,l,227r50,26l305,xe" fillcolor="#853707 [1606]" stroked="f">
                <v:path arrowok="t" o:connecttype="custom" o:connectlocs="1290113,0;0,960182;211494,1070159;1290113,0" o:connectangles="0,0,0,0"/>
              </v:shape>
              <v:shape id="Freeform 31" o:spid="_x0000_s1032" style="position:absolute;left:62010;width:5879;height:1988;rotation:180;visibility:visible;mso-wrap-style:square;v-text-anchor:top" coordsize="139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" path="m,47r139,l94,,,47xe" fillcolor="#d41e44 [3208]" stroked="f">
                <v:path arrowok="t" o:connecttype="custom" o:connectlocs="0,198804;587953,198804;397609,0;0,198804" o:connectangles="0,0,0,0"/>
              </v:shape>
              <v:shape id="Freeform 32" o:spid="_x0000_s1033" style="position:absolute;left:53677;width:10236;height:6894;rotation:180;visibility:visible;mso-wrap-style:square;v-text-anchor:top" coordsize="242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" path="m,116r45,47l242,,,116xe" fillcolor="#f37a89 [1943]" stroked="f">
                <v:path arrowok="t" o:connecttype="custom" o:connectlocs="0,490666;190344,689470;1023630,0;0,490666" o:connectangles="0,0,0,0"/>
              </v:shape>
              <v:shape id="Freeform 33" o:spid="_x0000_s1034" style="position:absolute;left:53677;top:1988;width:15523;height:5541;rotation:180;visibility:visible;mso-wrap-style:square;v-text-anchor:top" coordsize="367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" path="m367,15l,,125,131,367,15xe" fillcolor="#f37a89 [1943]" stroked="f">
                <v:path arrowok="t" o:connecttype="custom" o:connectlocs="1552365,63448;0,0;528735,554114;1552365,63448" o:connectangles="0,0,0,0"/>
              </v:shape>
              <v:shape id="Freeform: Shape 31" o:spid="_x0000_s1035" style="position:absolute;left:69200;width:8714;height:7529;rotation:180;visibility:visible;mso-wrap-style:square;v-text-anchor:top" coordsize="871355,75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" path="m319355,752919l,752919,,506772v,,,,,-82450l,414528,,383699,871355,v,,,,-530074,752918c341281,752918,341281,752918,329481,752918r-10126,l319355,752919xe" fillcolor="#d41e44 [3208]" stroked="f">
                <v:path arrowok="t" o:connecttype="custom" o:connectlocs="319355,752919;0,752919;0,506772;0,424322;0,414528;0,383699;871355,0;341281,752918;329481,752918;319355,752918" o:connectangles="0,0,0,0,0,0,0,0,0,0"/>
              </v:shape>
              <v:shape id="Freeform 35" o:spid="_x0000_s1036" style="position:absolute;left:63913;width:10575;height:7529;rotation:180;visibility:visible;mso-wrap-style:square;v-text-anchor:top" coordsize="250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" path="m125,l,178r156,l250,131,125,xe" fillcolor="#ec223b [3207]" stroked="f">
                <v:path arrowok="t" o:connecttype="custom" o:connectlocs="528735,0;0,752918;659861,752918;1057469,554114;528735,0" o:connectangles="0,0,0,0,0"/>
              </v:shape>
              <v:shape id="Freeform 36" o:spid="_x0000_s1037" style="position:absolute;left:32358;width:10786;height:11589;rotation:180;visibility:visible;mso-wrap-style:square;v-text-anchor:top" coordsize="25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" path="m,253r38,21l165,274,255,,,253xe" fillcolor="#f8a120 [3209]" stroked="f">
                <v:path arrowok="t" o:connecttype="custom" o:connectlocs="0,1070159;160735,1158986;697930,1158986;1078619,0;0,1070159" o:connectangles="0,0,0,0,0"/>
              </v:shape>
              <v:shape id="Freeform 41" o:spid="_x0000_s1038" style="position:absolute;left:30328;width:5837;height:3722;rotation:180;visibility:visible;mso-wrap-style:square;v-text-anchor:top" coordsize="13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" path="m123,l,88r138,l123,xe" fillcolor="#f8a120 [3209]" stroked="f">
                <v:path arrowok="t" o:connecttype="custom" o:connectlocs="520275,0;0,372229;583723,372229;520275,0" o:connectangles="0,0,0,0"/>
              </v:shape>
              <v:shape id="Freeform 42" o:spid="_x0000_s1039" style="position:absolute;left:30962;width:5203;height:11589;rotation:180;visibility:visible;mso-wrap-style:square;v-text-anchor:top" coordsize="123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" path="m90,l,274,123,186,90,xe" fillcolor="#cb7b06 [2409]" stroked="f">
                <v:path arrowok="t" o:connecttype="custom" o:connectlocs="380689,0;0,1158986;520275,786757;380689,0" o:connectangles="0,0,0,0"/>
              </v:shape>
              <v:shape id="Freeform 43" o:spid="_x0000_s1040" style="position:absolute;left:12689;top:4060;width:10152;height:5288;rotation:180;visibility:visible;mso-wrap-style:square;v-text-anchor:top" coordsize="24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" path="m240,58l69,15,,,204,125,240,58xe" fillcolor="#47641e [1605]" stroked="f">
                <v:path arrowok="t" o:connecttype="custom" o:connectlocs="1015171,245333;291862,63448;0,0;862895,528735;1015171,245333" o:connectangles="0,0,0,0,0"/>
              </v:shape>
              <v:shape id="Freeform: Shape 37" o:spid="_x0000_s1041" style="position:absolute;width:14212;height:6894;rotation:180;visibility:visible;mso-wrap-style:square;v-text-anchor:top" coordsize="1421239,689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" path="m1421239,689471r-592184,l829055,689470r-169194,c659861,689470,659861,689470,,283046v,,,,152276,-283046l1304649,283403r116590,l1421239,312076v,,,,,130636c1421239,449970,1421239,457227,1421239,464485r,224986xe" fillcolor="#0dabb6 [3204]" stroked="f">
                <v:path arrowok="t" o:connecttype="custom" o:connectlocs="1421239,689471;829055,689471;829055,689470;659861,689470;0,283046;152276,0;1304649,283403;1421239,283403;1421239,312076;1421239,442712;1421239,464485" o:connectangles="0,0,0,0,0,0,0,0,0,0,0"/>
              </v:shape>
              <v:shape id="Freeform 45" o:spid="_x0000_s1042" style="position:absolute;left:7613;width:8756;height:4060;rotation:180;visibility:visible;mso-wrap-style:square;v-text-anchor:top" coordsize="20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" path="m,96r207,l51,,,96xe" fillcolor="#4ee7f2 [1940]" stroked="f">
                <v:path arrowok="t" o:connecttype="custom" o:connectlocs="0,406068;875585,406068;215724,0;0,406068" o:connectangles="0,0,0,0"/>
              </v:shape>
              <v:shape id="Freeform 47" o:spid="_x0000_s1043" style="position:absolute;left:25463;top:3722;width:6895;height:7867;rotation:180;visibility:visible;mso-wrap-style:square;v-text-anchor:top" coordsize="16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" path="m,l33,186,163,96,,xe" fillcolor="#fac679 [1945]" stroked="f">
                <v:path arrowok="t" o:connecttype="custom" o:connectlocs="0,0;139586,786757;689470,406068;0,0" o:connectangles="0,0,0,0"/>
              </v:shape>
              <v:shape id="Freeform 48" o:spid="_x0000_s1044" style="position:absolute;left:15439;width:15523;height:7529;rotation:180;visibility:visible;mso-wrap-style:square;v-text-anchor:top" coordsize="367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" path="m,90r15,88l345,178r22,-40l130,,,90xe" fillcolor="#8fc640 [3205]" stroked="f">
                <v:path arrowok="t" o:connecttype="custom" o:connectlocs="0,380689;63448,752918;1459308,752918;1552365,583723;549884,0;0,380689" o:connectangles="0,0,0,0,0,0"/>
              </v:shape>
              <v:shape id="Freeform 49" o:spid="_x0000_s1045" style="position:absolute;left:14212;top:1691;width:11251;height:7657;rotation:180;visibility:visible;mso-wrap-style:square;v-text-anchor:top" coordsize="266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" path="m62,l,43,237,181r29,-56l62,xe" fillcolor="#6b962d [2405]" stroked="f">
                <v:path arrowok="t" o:connecttype="custom" o:connectlocs="262252,0;0,181885;1002481,765608;1125147,528735;262252,0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280E49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420B34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52F2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8BCBB1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EC630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F2849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32807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625EF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8BCDF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9E663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A55A6F"/>
    <w:multiLevelType w:val="hybridMultilevel"/>
    <w:tmpl w:val="226AC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6E6553"/>
    <w:multiLevelType w:val="hybridMultilevel"/>
    <w:tmpl w:val="CB284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A549B8"/>
    <w:multiLevelType w:val="hybridMultilevel"/>
    <w:tmpl w:val="EFD8DEF8"/>
    <w:lvl w:ilvl="0" w:tplc="4F4C9FBA">
      <w:start w:val="1"/>
      <w:numFmt w:val="decimal"/>
      <w:lvlText w:val="%1."/>
      <w:lvlJc w:val="left"/>
      <w:pPr>
        <w:ind w:left="720" w:hanging="360"/>
      </w:pPr>
      <w:rPr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B000DA"/>
    <w:multiLevelType w:val="hybridMultilevel"/>
    <w:tmpl w:val="B9F21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D61DC0"/>
    <w:multiLevelType w:val="hybridMultilevel"/>
    <w:tmpl w:val="EFD8DEF8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auto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08081">
    <w:abstractNumId w:val="9"/>
  </w:num>
  <w:num w:numId="2" w16cid:durableId="868445349">
    <w:abstractNumId w:val="7"/>
  </w:num>
  <w:num w:numId="3" w16cid:durableId="735202911">
    <w:abstractNumId w:val="6"/>
  </w:num>
  <w:num w:numId="4" w16cid:durableId="949975014">
    <w:abstractNumId w:val="5"/>
  </w:num>
  <w:num w:numId="5" w16cid:durableId="494882772">
    <w:abstractNumId w:val="4"/>
  </w:num>
  <w:num w:numId="6" w16cid:durableId="549459353">
    <w:abstractNumId w:val="8"/>
  </w:num>
  <w:num w:numId="7" w16cid:durableId="471286955">
    <w:abstractNumId w:val="3"/>
  </w:num>
  <w:num w:numId="8" w16cid:durableId="914780097">
    <w:abstractNumId w:val="2"/>
  </w:num>
  <w:num w:numId="9" w16cid:durableId="452789090">
    <w:abstractNumId w:val="1"/>
  </w:num>
  <w:num w:numId="10" w16cid:durableId="1931039636">
    <w:abstractNumId w:val="0"/>
  </w:num>
  <w:num w:numId="11" w16cid:durableId="1516387031">
    <w:abstractNumId w:val="10"/>
  </w:num>
  <w:num w:numId="12" w16cid:durableId="1117913665">
    <w:abstractNumId w:val="12"/>
  </w:num>
  <w:num w:numId="13" w16cid:durableId="2112315738">
    <w:abstractNumId w:val="14"/>
  </w:num>
  <w:num w:numId="14" w16cid:durableId="293753596">
    <w:abstractNumId w:val="13"/>
  </w:num>
  <w:num w:numId="15" w16cid:durableId="20056264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8" w:dllVersion="513" w:checkStyle="1"/>
  <w:proofState w:spelling="clean" w:grammar="clean"/>
  <w:attachedTemplate r:id="rId1"/>
  <w:defaultTabStop w:val="720"/>
  <w:drawingGridHorizontalSpacing w:val="187"/>
  <w:drawingGridVerticalSpacing w:val="187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1D0"/>
    <w:rsid w:val="0002079C"/>
    <w:rsid w:val="00020E86"/>
    <w:rsid w:val="00021382"/>
    <w:rsid w:val="00075BA2"/>
    <w:rsid w:val="00094930"/>
    <w:rsid w:val="000D4049"/>
    <w:rsid w:val="000E4F57"/>
    <w:rsid w:val="001011C8"/>
    <w:rsid w:val="00113F79"/>
    <w:rsid w:val="00114C1E"/>
    <w:rsid w:val="00124376"/>
    <w:rsid w:val="0015398B"/>
    <w:rsid w:val="001772FF"/>
    <w:rsid w:val="001D09F2"/>
    <w:rsid w:val="00245746"/>
    <w:rsid w:val="002A6C47"/>
    <w:rsid w:val="002C4BD7"/>
    <w:rsid w:val="00354FAD"/>
    <w:rsid w:val="003F5434"/>
    <w:rsid w:val="00400322"/>
    <w:rsid w:val="00431C47"/>
    <w:rsid w:val="00460275"/>
    <w:rsid w:val="00491AC4"/>
    <w:rsid w:val="004A6B9F"/>
    <w:rsid w:val="004B01D8"/>
    <w:rsid w:val="004D5971"/>
    <w:rsid w:val="00556689"/>
    <w:rsid w:val="005673B8"/>
    <w:rsid w:val="0059699D"/>
    <w:rsid w:val="005A2DBE"/>
    <w:rsid w:val="005E3FDD"/>
    <w:rsid w:val="005F3D5C"/>
    <w:rsid w:val="00601CDB"/>
    <w:rsid w:val="006536D0"/>
    <w:rsid w:val="006578FD"/>
    <w:rsid w:val="006700B8"/>
    <w:rsid w:val="00674BAA"/>
    <w:rsid w:val="00677C8D"/>
    <w:rsid w:val="00685FC9"/>
    <w:rsid w:val="0069162E"/>
    <w:rsid w:val="00733156"/>
    <w:rsid w:val="00754980"/>
    <w:rsid w:val="00776EC9"/>
    <w:rsid w:val="00783BC8"/>
    <w:rsid w:val="007A1081"/>
    <w:rsid w:val="007B07E9"/>
    <w:rsid w:val="007E1CE2"/>
    <w:rsid w:val="007F776A"/>
    <w:rsid w:val="008447D9"/>
    <w:rsid w:val="00853521"/>
    <w:rsid w:val="008869B4"/>
    <w:rsid w:val="008E702D"/>
    <w:rsid w:val="009551B9"/>
    <w:rsid w:val="00991DFF"/>
    <w:rsid w:val="0099482B"/>
    <w:rsid w:val="00A122A1"/>
    <w:rsid w:val="00A21C41"/>
    <w:rsid w:val="00A50F75"/>
    <w:rsid w:val="00A5444A"/>
    <w:rsid w:val="00A6685E"/>
    <w:rsid w:val="00A72981"/>
    <w:rsid w:val="00A74CCB"/>
    <w:rsid w:val="00A814DB"/>
    <w:rsid w:val="00A827F0"/>
    <w:rsid w:val="00AA183A"/>
    <w:rsid w:val="00AB7B52"/>
    <w:rsid w:val="00AC2B60"/>
    <w:rsid w:val="00AF3F83"/>
    <w:rsid w:val="00B816AD"/>
    <w:rsid w:val="00B84E54"/>
    <w:rsid w:val="00BB0495"/>
    <w:rsid w:val="00BC61D0"/>
    <w:rsid w:val="00BD16EA"/>
    <w:rsid w:val="00BF0AF5"/>
    <w:rsid w:val="00C23D13"/>
    <w:rsid w:val="00C51070"/>
    <w:rsid w:val="00C551B4"/>
    <w:rsid w:val="00C86C52"/>
    <w:rsid w:val="00C8765D"/>
    <w:rsid w:val="00D7023D"/>
    <w:rsid w:val="00D771EB"/>
    <w:rsid w:val="00D86A55"/>
    <w:rsid w:val="00D87393"/>
    <w:rsid w:val="00DC1D29"/>
    <w:rsid w:val="00DE1694"/>
    <w:rsid w:val="00DF1E78"/>
    <w:rsid w:val="00E439BF"/>
    <w:rsid w:val="00E77F68"/>
    <w:rsid w:val="00E93982"/>
    <w:rsid w:val="00EA54D7"/>
    <w:rsid w:val="00EA56B2"/>
    <w:rsid w:val="00EC5F0F"/>
    <w:rsid w:val="00F34789"/>
    <w:rsid w:val="00F358EA"/>
    <w:rsid w:val="00F37651"/>
    <w:rsid w:val="00F41EFE"/>
    <w:rsid w:val="00F96B87"/>
    <w:rsid w:val="00FA0F77"/>
    <w:rsid w:val="00FA5758"/>
    <w:rsid w:val="00FE380E"/>
    <w:rsid w:val="00FF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3455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F77"/>
  </w:style>
  <w:style w:type="paragraph" w:styleId="Heading1">
    <w:name w:val="heading 1"/>
    <w:basedOn w:val="Normal"/>
    <w:uiPriority w:val="9"/>
    <w:qFormat/>
    <w:rsid w:val="000E4F57"/>
    <w:pPr>
      <w:spacing w:after="60"/>
      <w:contextualSpacing/>
      <w:outlineLvl w:val="0"/>
    </w:pPr>
    <w:rPr>
      <w:rFonts w:asciiTheme="majorHAnsi" w:hAnsiTheme="majorHAnsi"/>
      <w:b/>
      <w:caps/>
      <w:color w:val="097F88" w:themeColor="accent1" w:themeShade="BF"/>
    </w:rPr>
  </w:style>
  <w:style w:type="paragraph" w:styleId="Heading2">
    <w:name w:val="heading 2"/>
    <w:basedOn w:val="Normal"/>
    <w:link w:val="Heading2Char"/>
    <w:uiPriority w:val="9"/>
    <w:unhideWhenUsed/>
    <w:qFormat/>
    <w:rsid w:val="007A1081"/>
    <w:pPr>
      <w:keepNext/>
      <w:keepLines/>
      <w:spacing w:after="60"/>
      <w:contextualSpacing/>
      <w:outlineLvl w:val="1"/>
    </w:pPr>
    <w:rPr>
      <w:rFonts w:asciiTheme="majorHAnsi" w:eastAsiaTheme="majorEastAsia" w:hAnsiTheme="majorHAnsi" w:cstheme="majorBidi"/>
      <w:caps/>
      <w:szCs w:val="26"/>
    </w:rPr>
  </w:style>
  <w:style w:type="paragraph" w:styleId="Heading3">
    <w:name w:val="heading 3"/>
    <w:basedOn w:val="Normal"/>
    <w:next w:val="Normal"/>
    <w:uiPriority w:val="9"/>
    <w:semiHidden/>
    <w:rsid w:val="007A1081"/>
    <w:pPr>
      <w:keepNext/>
      <w:keepLines/>
      <w:spacing w:after="240" w:line="240" w:lineRule="atLeast"/>
      <w:outlineLvl w:val="2"/>
    </w:pPr>
    <w:rPr>
      <w:rFonts w:asciiTheme="majorHAnsi" w:hAnsiTheme="majorHAnsi"/>
      <w:i/>
      <w:caps/>
      <w:kern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3"/>
    </w:pPr>
    <w:rPr>
      <w:rFonts w:asciiTheme="majorHAnsi" w:hAnsiTheme="majorHAnsi"/>
      <w:color w:val="000000" w:themeColor="text2"/>
      <w:kern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4"/>
    </w:pPr>
    <w:rPr>
      <w:rFonts w:asciiTheme="majorHAnsi" w:hAnsiTheme="majorHAnsi"/>
      <w:i/>
      <w:color w:val="000000" w:themeColor="text2"/>
      <w:kern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0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000000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0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caps/>
      <w:color w:val="000000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08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47651E" w:themeColor="accent2" w:themeShade="8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08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47651E" w:themeColor="accent2" w:themeShade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losing">
    <w:name w:val="Closing"/>
    <w:basedOn w:val="Normal"/>
    <w:next w:val="Normal"/>
    <w:uiPriority w:val="99"/>
    <w:semiHidden/>
    <w:rsid w:val="00F37651"/>
    <w:pPr>
      <w:spacing w:line="220" w:lineRule="atLeast"/>
    </w:pPr>
  </w:style>
  <w:style w:type="paragraph" w:styleId="Footer">
    <w:name w:val="footer"/>
    <w:basedOn w:val="Normal"/>
    <w:link w:val="FooterChar"/>
    <w:uiPriority w:val="99"/>
    <w:rsid w:val="00C8765D"/>
    <w:pPr>
      <w:keepLines/>
      <w:pBdr>
        <w:top w:val="single" w:sz="6" w:space="2" w:color="auto"/>
      </w:pBdr>
      <w:ind w:left="4075" w:right="4075"/>
      <w:jc w:val="center"/>
    </w:pPr>
    <w:rPr>
      <w:kern w:val="18"/>
    </w:rPr>
  </w:style>
  <w:style w:type="paragraph" w:styleId="Header">
    <w:name w:val="header"/>
    <w:basedOn w:val="Normal"/>
    <w:link w:val="HeaderChar"/>
    <w:uiPriority w:val="99"/>
    <w:rsid w:val="00F96B87"/>
    <w:pPr>
      <w:keepLines/>
      <w:spacing w:after="660" w:line="240" w:lineRule="atLeast"/>
      <w:jc w:val="center"/>
    </w:pPr>
    <w:rPr>
      <w:caps/>
      <w:kern w:val="18"/>
    </w:rPr>
  </w:style>
  <w:style w:type="paragraph" w:styleId="MessageHeader">
    <w:name w:val="Message Header"/>
    <w:basedOn w:val="Normal"/>
    <w:uiPriority w:val="99"/>
    <w:semiHidden/>
    <w:rsid w:val="00431C47"/>
    <w:pPr>
      <w:keepLines/>
      <w:spacing w:after="120"/>
      <w:ind w:left="1080" w:hanging="1080"/>
    </w:pPr>
    <w:rPr>
      <w:caps/>
    </w:rPr>
  </w:style>
  <w:style w:type="paragraph" w:styleId="NormalIndent">
    <w:name w:val="Normal Indent"/>
    <w:basedOn w:val="Normal"/>
    <w:uiPriority w:val="99"/>
    <w:semiHidden/>
    <w:rsid w:val="00F37651"/>
    <w:pPr>
      <w:ind w:left="720"/>
    </w:pPr>
  </w:style>
  <w:style w:type="character" w:styleId="PageNumber">
    <w:name w:val="page number"/>
    <w:uiPriority w:val="99"/>
    <w:semiHidden/>
    <w:rsid w:val="00F37651"/>
  </w:style>
  <w:style w:type="paragraph" w:styleId="Signature">
    <w:name w:val="Signature"/>
    <w:basedOn w:val="Normal"/>
    <w:next w:val="Normal"/>
    <w:uiPriority w:val="99"/>
    <w:semiHidden/>
    <w:rsid w:val="00431C47"/>
    <w:pPr>
      <w:keepNext/>
      <w:keepLines/>
      <w:spacing w:before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049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049"/>
    <w:rPr>
      <w:rFonts w:ascii="Tahoma" w:hAnsi="Tahoma" w:cs="Tahoma"/>
      <w:szCs w:val="16"/>
    </w:rPr>
  </w:style>
  <w:style w:type="paragraph" w:styleId="Title">
    <w:name w:val="Title"/>
    <w:basedOn w:val="Normal"/>
    <w:link w:val="TitleChar"/>
    <w:uiPriority w:val="2"/>
    <w:unhideWhenUsed/>
    <w:qFormat/>
    <w:rsid w:val="00F41EFE"/>
    <w:pPr>
      <w:spacing w:after="360"/>
      <w:contextualSpacing/>
      <w:jc w:val="right"/>
    </w:pPr>
    <w:rPr>
      <w:rFonts w:asciiTheme="majorHAnsi" w:hAnsiTheme="majorHAnsi"/>
      <w:caps/>
      <w:color w:val="D41E44" w:themeColor="accent5"/>
      <w:sz w:val="36"/>
    </w:rPr>
  </w:style>
  <w:style w:type="character" w:customStyle="1" w:styleId="TitleChar">
    <w:name w:val="Title Char"/>
    <w:basedOn w:val="DefaultParagraphFont"/>
    <w:link w:val="Title"/>
    <w:uiPriority w:val="2"/>
    <w:rsid w:val="00F41EFE"/>
    <w:rPr>
      <w:rFonts w:asciiTheme="majorHAnsi" w:hAnsiTheme="majorHAnsi"/>
      <w:caps/>
      <w:color w:val="D41E44" w:themeColor="accent5"/>
      <w:sz w:val="36"/>
    </w:rPr>
  </w:style>
  <w:style w:type="table" w:styleId="TableGrid">
    <w:name w:val="Table Grid"/>
    <w:basedOn w:val="TableNormal"/>
    <w:uiPriority w:val="39"/>
    <w:rsid w:val="005673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74BAA"/>
    <w:rPr>
      <w:color w:val="595959" w:themeColor="text1" w:themeTint="A6"/>
    </w:rPr>
  </w:style>
  <w:style w:type="paragraph" w:styleId="Bibliography">
    <w:name w:val="Bibliography"/>
    <w:basedOn w:val="Normal"/>
    <w:next w:val="Normal"/>
    <w:uiPriority w:val="37"/>
    <w:semiHidden/>
    <w:unhideWhenUsed/>
    <w:rsid w:val="002C4BD7"/>
  </w:style>
  <w:style w:type="paragraph" w:styleId="BlockText">
    <w:name w:val="Block Text"/>
    <w:basedOn w:val="Normal"/>
    <w:uiPriority w:val="99"/>
    <w:semiHidden/>
    <w:unhideWhenUsed/>
    <w:rsid w:val="00674BAA"/>
    <w:pPr>
      <w:pBdr>
        <w:top w:val="single" w:sz="2" w:space="10" w:color="097F88" w:themeColor="accent1" w:themeShade="BF"/>
        <w:left w:val="single" w:sz="2" w:space="10" w:color="097F88" w:themeColor="accent1" w:themeShade="BF"/>
        <w:bottom w:val="single" w:sz="2" w:space="10" w:color="097F88" w:themeColor="accent1" w:themeShade="BF"/>
        <w:right w:val="single" w:sz="2" w:space="10" w:color="097F88" w:themeColor="accent1" w:themeShade="BF"/>
      </w:pBdr>
      <w:ind w:left="1152" w:right="1152"/>
    </w:pPr>
    <w:rPr>
      <w:rFonts w:eastAsiaTheme="minorEastAsia" w:cstheme="minorBidi"/>
      <w:i/>
      <w:iCs/>
      <w:color w:val="097F88" w:themeColor="accent1" w:themeShade="BF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C4BD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C4BD7"/>
  </w:style>
  <w:style w:type="paragraph" w:styleId="BodyText3">
    <w:name w:val="Body Text 3"/>
    <w:basedOn w:val="Normal"/>
    <w:link w:val="BodyText3Char"/>
    <w:uiPriority w:val="99"/>
    <w:semiHidden/>
    <w:unhideWhenUsed/>
    <w:rsid w:val="002C4BD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C4BD7"/>
    <w:rPr>
      <w:szCs w:val="16"/>
    </w:rPr>
  </w:style>
  <w:style w:type="paragraph" w:styleId="BodyTextFirstIndent">
    <w:name w:val="Body Text First Indent"/>
    <w:basedOn w:val="Normal"/>
    <w:link w:val="BodyTextFirstIndentChar"/>
    <w:uiPriority w:val="99"/>
    <w:semiHidden/>
    <w:unhideWhenUsed/>
    <w:rsid w:val="00431C47"/>
    <w:pPr>
      <w:ind w:firstLine="360"/>
    </w:pPr>
  </w:style>
  <w:style w:type="character" w:customStyle="1" w:styleId="BodyTextFirstIndentChar">
    <w:name w:val="Body Text First Indent Char"/>
    <w:basedOn w:val="DefaultParagraphFont"/>
    <w:link w:val="BodyTextFirstIndent"/>
    <w:uiPriority w:val="99"/>
    <w:semiHidden/>
    <w:rsid w:val="00431C4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4BD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4BD7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C4BD7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C4BD7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4BD7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4BD7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C4BD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C4BD7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74BAA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C4BD7"/>
    <w:pPr>
      <w:spacing w:after="200"/>
    </w:pPr>
    <w:rPr>
      <w:i/>
      <w:iCs/>
      <w:color w:val="000000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4F7FA" w:themeFill="accent1" w:themeFillTint="33"/>
    </w:tcPr>
    <w:tblStylePr w:type="firstRow">
      <w:rPr>
        <w:b/>
        <w:bCs/>
      </w:rPr>
      <w:tblPr/>
      <w:tcPr>
        <w:shd w:val="clear" w:color="auto" w:fill="89EFF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9EFF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97F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97F88" w:themeFill="accent1" w:themeFillShade="BF"/>
      </w:tcPr>
    </w:tblStylePr>
    <w:tblStylePr w:type="band1Vert">
      <w:tblPr/>
      <w:tcPr>
        <w:shd w:val="clear" w:color="auto" w:fill="6CEBF4" w:themeFill="accent1" w:themeFillTint="7F"/>
      </w:tcPr>
    </w:tblStylePr>
    <w:tblStylePr w:type="band1Horz">
      <w:tblPr/>
      <w:tcPr>
        <w:shd w:val="clear" w:color="auto" w:fill="6CEBF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8" w:themeFill="accent2" w:themeFillTint="33"/>
    </w:tcPr>
    <w:tblStylePr w:type="firstRow">
      <w:rPr>
        <w:b/>
        <w:bCs/>
      </w:rPr>
      <w:tblPr/>
      <w:tcPr>
        <w:shd w:val="clear" w:color="auto" w:fill="D2E8B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E8B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B962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B962D" w:themeFill="accent2" w:themeFillShade="BF"/>
      </w:tcPr>
    </w:tblStylePr>
    <w:tblStylePr w:type="band1Vert">
      <w:tblPr/>
      <w:tcPr>
        <w:shd w:val="clear" w:color="auto" w:fill="C7E29F" w:themeFill="accent2" w:themeFillTint="7F"/>
      </w:tcPr>
    </w:tblStylePr>
    <w:tblStylePr w:type="band1Horz">
      <w:tblPr/>
      <w:tcPr>
        <w:shd w:val="clear" w:color="auto" w:fill="C7E29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3D3" w:themeFill="accent3" w:themeFillTint="33"/>
    </w:tcPr>
    <w:tblStylePr w:type="firstRow">
      <w:rPr>
        <w:b/>
        <w:bCs/>
      </w:rPr>
      <w:tblPr/>
      <w:tcPr>
        <w:shd w:val="clear" w:color="auto" w:fill="FAC7A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C7A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9520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9520A" w:themeFill="accent3" w:themeFillShade="BF"/>
      </w:tcPr>
    </w:tblStylePr>
    <w:tblStylePr w:type="band1Vert">
      <w:tblPr/>
      <w:tcPr>
        <w:shd w:val="clear" w:color="auto" w:fill="F9BA93" w:themeFill="accent3" w:themeFillTint="7F"/>
      </w:tcPr>
    </w:tblStylePr>
    <w:tblStylePr w:type="band1Horz">
      <w:tblPr/>
      <w:tcPr>
        <w:shd w:val="clear" w:color="auto" w:fill="F9BA93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2D7" w:themeFill="accent4" w:themeFillTint="33"/>
    </w:tcPr>
    <w:tblStylePr w:type="firstRow">
      <w:rPr>
        <w:b/>
        <w:bCs/>
      </w:rPr>
      <w:tblPr/>
      <w:tcPr>
        <w:shd w:val="clear" w:color="auto" w:fill="F7A6B0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A6B0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9102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91024" w:themeFill="accent4" w:themeFillShade="BF"/>
      </w:tcPr>
    </w:tblStylePr>
    <w:tblStylePr w:type="band1Vert">
      <w:tblPr/>
      <w:tcPr>
        <w:shd w:val="clear" w:color="auto" w:fill="F5909D" w:themeFill="accent4" w:themeFillTint="7F"/>
      </w:tcPr>
    </w:tblStylePr>
    <w:tblStylePr w:type="band1Horz">
      <w:tblPr/>
      <w:tcPr>
        <w:shd w:val="clear" w:color="auto" w:fill="F5909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CFD8" w:themeFill="accent5" w:themeFillTint="33"/>
    </w:tcPr>
    <w:tblStylePr w:type="firstRow">
      <w:rPr>
        <w:b/>
        <w:bCs/>
      </w:rPr>
      <w:tblPr/>
      <w:tcPr>
        <w:shd w:val="clear" w:color="auto" w:fill="F1A0B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A0B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9E1632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9E1632" w:themeFill="accent5" w:themeFillShade="BF"/>
      </w:tcPr>
    </w:tblStylePr>
    <w:tblStylePr w:type="band1Vert">
      <w:tblPr/>
      <w:tcPr>
        <w:shd w:val="clear" w:color="auto" w:fill="EE899E" w:themeFill="accent5" w:themeFillTint="7F"/>
      </w:tcPr>
    </w:tblStylePr>
    <w:tblStylePr w:type="band1Horz">
      <w:tblPr/>
      <w:tcPr>
        <w:shd w:val="clear" w:color="auto" w:fill="EE899E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CD2" w:themeFill="accent6" w:themeFillTint="33"/>
    </w:tcPr>
    <w:tblStylePr w:type="firstRow">
      <w:rPr>
        <w:b/>
        <w:bCs/>
      </w:rPr>
      <w:tblPr/>
      <w:tcPr>
        <w:shd w:val="clear" w:color="auto" w:fill="FCD9A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9A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B7B0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B7B06" w:themeFill="accent6" w:themeFillShade="BF"/>
      </w:tcPr>
    </w:tblStylePr>
    <w:tblStylePr w:type="band1Vert">
      <w:tblPr/>
      <w:tcPr>
        <w:shd w:val="clear" w:color="auto" w:fill="FBD08F" w:themeFill="accent6" w:themeFillTint="7F"/>
      </w:tcPr>
    </w:tblStylePr>
    <w:tblStylePr w:type="band1Horz">
      <w:tblPr/>
      <w:tcPr>
        <w:shd w:val="clear" w:color="auto" w:fill="FBD08F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A130" w:themeFill="accent2" w:themeFillShade="CC"/>
      </w:tcPr>
    </w:tblStylePr>
    <w:tblStylePr w:type="lastRow">
      <w:rPr>
        <w:b/>
        <w:bCs/>
        <w:color w:val="72A13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2FBF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A130" w:themeFill="accent2" w:themeFillShade="CC"/>
      </w:tcPr>
    </w:tblStylePr>
    <w:tblStylePr w:type="lastRow">
      <w:rPr>
        <w:b/>
        <w:bCs/>
        <w:color w:val="72A13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F5F9" w:themeFill="accent1" w:themeFillTint="3F"/>
      </w:tcPr>
    </w:tblStylePr>
    <w:tblStylePr w:type="band1Horz">
      <w:tblPr/>
      <w:tcPr>
        <w:shd w:val="clear" w:color="auto" w:fill="C4F7F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4F9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A130" w:themeFill="accent2" w:themeFillShade="CC"/>
      </w:tcPr>
    </w:tblStylePr>
    <w:tblStylePr w:type="lastRow">
      <w:rPr>
        <w:b/>
        <w:bCs/>
        <w:color w:val="72A13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CF" w:themeFill="accent2" w:themeFillTint="3F"/>
      </w:tcPr>
    </w:tblStylePr>
    <w:tblStylePr w:type="band1Horz">
      <w:tblPr/>
      <w:tcPr>
        <w:shd w:val="clear" w:color="auto" w:fill="E8F3D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EF1E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1127" w:themeFill="accent4" w:themeFillShade="CC"/>
      </w:tcPr>
    </w:tblStylePr>
    <w:tblStylePr w:type="lastRow">
      <w:rPr>
        <w:b/>
        <w:bCs/>
        <w:color w:val="C6112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CC9" w:themeFill="accent3" w:themeFillTint="3F"/>
      </w:tcPr>
    </w:tblStylePr>
    <w:tblStylePr w:type="band1Horz">
      <w:tblPr/>
      <w:tcPr>
        <w:shd w:val="clear" w:color="auto" w:fill="FCE3D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DE9E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7580B" w:themeFill="accent3" w:themeFillShade="CC"/>
      </w:tcPr>
    </w:tblStylePr>
    <w:tblStylePr w:type="lastRow">
      <w:rPr>
        <w:b/>
        <w:bCs/>
        <w:color w:val="D7580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C8CE" w:themeFill="accent4" w:themeFillTint="3F"/>
      </w:tcPr>
    </w:tblStylePr>
    <w:tblStylePr w:type="band1Horz">
      <w:tblPr/>
      <w:tcPr>
        <w:shd w:val="clear" w:color="auto" w:fill="FBD2D7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BE7E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98407" w:themeFill="accent6" w:themeFillShade="CC"/>
      </w:tcPr>
    </w:tblStylePr>
    <w:tblStylePr w:type="lastRow">
      <w:rPr>
        <w:b/>
        <w:bCs/>
        <w:color w:val="D9840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4CF" w:themeFill="accent5" w:themeFillTint="3F"/>
      </w:tcPr>
    </w:tblStylePr>
    <w:tblStylePr w:type="band1Horz">
      <w:tblPr/>
      <w:tcPr>
        <w:shd w:val="clear" w:color="auto" w:fill="F8CFD8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EF5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1836" w:themeFill="accent5" w:themeFillShade="CC"/>
      </w:tcPr>
    </w:tblStylePr>
    <w:tblStylePr w:type="lastRow">
      <w:rPr>
        <w:b/>
        <w:bCs/>
        <w:color w:val="A9183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7C7" w:themeFill="accent6" w:themeFillTint="3F"/>
      </w:tcPr>
    </w:tblStylePr>
    <w:tblStylePr w:type="band1Horz">
      <w:tblPr/>
      <w:tcPr>
        <w:shd w:val="clear" w:color="auto" w:fill="FDECD2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8FC64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C6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8FC640" w:themeColor="accent2"/>
        <w:left w:val="single" w:sz="4" w:space="0" w:color="0DABB6" w:themeColor="accent1"/>
        <w:bottom w:val="single" w:sz="4" w:space="0" w:color="0DABB6" w:themeColor="accent1"/>
        <w:right w:val="single" w:sz="4" w:space="0" w:color="0DABB6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BF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C6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66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666D" w:themeColor="accent1" w:themeShade="99"/>
          <w:insideV w:val="nil"/>
        </w:tcBorders>
        <w:shd w:val="clear" w:color="auto" w:fill="0766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666D" w:themeFill="accent1" w:themeFillShade="99"/>
      </w:tcPr>
    </w:tblStylePr>
    <w:tblStylePr w:type="band1Vert">
      <w:tblPr/>
      <w:tcPr>
        <w:shd w:val="clear" w:color="auto" w:fill="89EFF6" w:themeFill="accent1" w:themeFillTint="66"/>
      </w:tcPr>
    </w:tblStylePr>
    <w:tblStylePr w:type="band1Horz">
      <w:tblPr/>
      <w:tcPr>
        <w:shd w:val="clear" w:color="auto" w:fill="6CEBF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8FC640" w:themeColor="accent2"/>
        <w:left w:val="single" w:sz="4" w:space="0" w:color="8FC640" w:themeColor="accent2"/>
        <w:bottom w:val="single" w:sz="4" w:space="0" w:color="8FC640" w:themeColor="accent2"/>
        <w:right w:val="single" w:sz="4" w:space="0" w:color="8FC64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9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C6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7824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7824" w:themeColor="accent2" w:themeShade="99"/>
          <w:insideV w:val="nil"/>
        </w:tcBorders>
        <w:shd w:val="clear" w:color="auto" w:fill="557824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7824" w:themeFill="accent2" w:themeFillShade="99"/>
      </w:tcPr>
    </w:tblStylePr>
    <w:tblStylePr w:type="band1Vert">
      <w:tblPr/>
      <w:tcPr>
        <w:shd w:val="clear" w:color="auto" w:fill="D2E8B2" w:themeFill="accent2" w:themeFillTint="66"/>
      </w:tcPr>
    </w:tblStylePr>
    <w:tblStylePr w:type="band1Horz">
      <w:tblPr/>
      <w:tcPr>
        <w:shd w:val="clear" w:color="auto" w:fill="C7E29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EC223B" w:themeColor="accent4"/>
        <w:left w:val="single" w:sz="4" w:space="0" w:color="F47527" w:themeColor="accent3"/>
        <w:bottom w:val="single" w:sz="4" w:space="0" w:color="F47527" w:themeColor="accent3"/>
        <w:right w:val="single" w:sz="4" w:space="0" w:color="F4752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1E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223B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1420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14208" w:themeColor="accent3" w:themeShade="99"/>
          <w:insideV w:val="nil"/>
        </w:tcBorders>
        <w:shd w:val="clear" w:color="auto" w:fill="A1420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4208" w:themeFill="accent3" w:themeFillShade="99"/>
      </w:tcPr>
    </w:tblStylePr>
    <w:tblStylePr w:type="band1Vert">
      <w:tblPr/>
      <w:tcPr>
        <w:shd w:val="clear" w:color="auto" w:fill="FAC7A8" w:themeFill="accent3" w:themeFillTint="66"/>
      </w:tcPr>
    </w:tblStylePr>
    <w:tblStylePr w:type="band1Horz">
      <w:tblPr/>
      <w:tcPr>
        <w:shd w:val="clear" w:color="auto" w:fill="F9BA93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F47527" w:themeColor="accent3"/>
        <w:left w:val="single" w:sz="4" w:space="0" w:color="EC223B" w:themeColor="accent4"/>
        <w:bottom w:val="single" w:sz="4" w:space="0" w:color="EC223B" w:themeColor="accent4"/>
        <w:right w:val="single" w:sz="4" w:space="0" w:color="EC223B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E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52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0D1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0D1D" w:themeColor="accent4" w:themeShade="99"/>
          <w:insideV w:val="nil"/>
        </w:tcBorders>
        <w:shd w:val="clear" w:color="auto" w:fill="950D1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0D1D" w:themeFill="accent4" w:themeFillShade="99"/>
      </w:tcPr>
    </w:tblStylePr>
    <w:tblStylePr w:type="band1Vert">
      <w:tblPr/>
      <w:tcPr>
        <w:shd w:val="clear" w:color="auto" w:fill="F7A6B0" w:themeFill="accent4" w:themeFillTint="66"/>
      </w:tcPr>
    </w:tblStylePr>
    <w:tblStylePr w:type="band1Horz">
      <w:tblPr/>
      <w:tcPr>
        <w:shd w:val="clear" w:color="auto" w:fill="F5909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F8A120" w:themeColor="accent6"/>
        <w:left w:val="single" w:sz="4" w:space="0" w:color="D41E44" w:themeColor="accent5"/>
        <w:bottom w:val="single" w:sz="4" w:space="0" w:color="D41E44" w:themeColor="accent5"/>
        <w:right w:val="single" w:sz="4" w:space="0" w:color="D41E4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7E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8A12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E122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E1228" w:themeColor="accent5" w:themeShade="99"/>
          <w:insideV w:val="nil"/>
        </w:tcBorders>
        <w:shd w:val="clear" w:color="auto" w:fill="7E122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1228" w:themeFill="accent5" w:themeFillShade="99"/>
      </w:tcPr>
    </w:tblStylePr>
    <w:tblStylePr w:type="band1Vert">
      <w:tblPr/>
      <w:tcPr>
        <w:shd w:val="clear" w:color="auto" w:fill="F1A0B1" w:themeFill="accent5" w:themeFillTint="66"/>
      </w:tcPr>
    </w:tblStylePr>
    <w:tblStylePr w:type="band1Horz">
      <w:tblPr/>
      <w:tcPr>
        <w:shd w:val="clear" w:color="auto" w:fill="EE899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D41E44" w:themeColor="accent5"/>
        <w:left w:val="single" w:sz="4" w:space="0" w:color="F8A120" w:themeColor="accent6"/>
        <w:bottom w:val="single" w:sz="4" w:space="0" w:color="F8A120" w:themeColor="accent6"/>
        <w:right w:val="single" w:sz="4" w:space="0" w:color="F8A12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5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41E4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6305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6305" w:themeColor="accent6" w:themeShade="99"/>
          <w:insideV w:val="nil"/>
        </w:tcBorders>
        <w:shd w:val="clear" w:color="auto" w:fill="A26305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6305" w:themeFill="accent6" w:themeFillShade="99"/>
      </w:tcPr>
    </w:tblStylePr>
    <w:tblStylePr w:type="band1Vert">
      <w:tblPr/>
      <w:tcPr>
        <w:shd w:val="clear" w:color="auto" w:fill="FCD9A5" w:themeFill="accent6" w:themeFillTint="66"/>
      </w:tcPr>
    </w:tblStylePr>
    <w:tblStylePr w:type="band1Horz">
      <w:tblPr/>
      <w:tcPr>
        <w:shd w:val="clear" w:color="auto" w:fill="FBD08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C4BD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4BD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4BD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4B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4BD7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0DABB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54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7F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7F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7F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7F8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8FC64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641E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962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962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962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962D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F4752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5370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9520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9520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520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520A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EC223B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A1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02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02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02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02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D41E4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90F2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E1632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E1632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1632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1632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F8A12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7520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B7B0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B7B0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7B0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7B06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C4BD7"/>
  </w:style>
  <w:style w:type="character" w:customStyle="1" w:styleId="DateChar">
    <w:name w:val="Date Char"/>
    <w:basedOn w:val="DefaultParagraphFont"/>
    <w:link w:val="Date"/>
    <w:uiPriority w:val="99"/>
    <w:semiHidden/>
    <w:rsid w:val="002C4BD7"/>
  </w:style>
  <w:style w:type="paragraph" w:styleId="DocumentMap">
    <w:name w:val="Document Map"/>
    <w:basedOn w:val="Normal"/>
    <w:link w:val="DocumentMapChar"/>
    <w:uiPriority w:val="99"/>
    <w:semiHidden/>
    <w:unhideWhenUsed/>
    <w:rsid w:val="002C4BD7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C4BD7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C4BD7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C4BD7"/>
  </w:style>
  <w:style w:type="character" w:styleId="Emphasis">
    <w:name w:val="Emphasis"/>
    <w:basedOn w:val="DefaultParagraphFont"/>
    <w:uiPriority w:val="20"/>
    <w:semiHidden/>
    <w:unhideWhenUsed/>
    <w:qFormat/>
    <w:rsid w:val="002C4BD7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4BD7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4BD7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2C4BD7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C4BD7"/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C4BD7"/>
    <w:rPr>
      <w:color w:val="FF000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4BD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4BD7"/>
    <w:rPr>
      <w:szCs w:val="20"/>
    </w:rPr>
  </w:style>
  <w:style w:type="table" w:styleId="GridTable1Light">
    <w:name w:val="Grid Table 1 Light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89EFF6" w:themeColor="accent1" w:themeTint="66"/>
        <w:left w:val="single" w:sz="4" w:space="0" w:color="89EFF6" w:themeColor="accent1" w:themeTint="66"/>
        <w:bottom w:val="single" w:sz="4" w:space="0" w:color="89EFF6" w:themeColor="accent1" w:themeTint="66"/>
        <w:right w:val="single" w:sz="4" w:space="0" w:color="89EFF6" w:themeColor="accent1" w:themeTint="66"/>
        <w:insideH w:val="single" w:sz="4" w:space="0" w:color="89EFF6" w:themeColor="accent1" w:themeTint="66"/>
        <w:insideV w:val="single" w:sz="4" w:space="0" w:color="89EFF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EE7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EE7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D2E8B2" w:themeColor="accent2" w:themeTint="66"/>
        <w:left w:val="single" w:sz="4" w:space="0" w:color="D2E8B2" w:themeColor="accent2" w:themeTint="66"/>
        <w:bottom w:val="single" w:sz="4" w:space="0" w:color="D2E8B2" w:themeColor="accent2" w:themeTint="66"/>
        <w:right w:val="single" w:sz="4" w:space="0" w:color="D2E8B2" w:themeColor="accent2" w:themeTint="66"/>
        <w:insideH w:val="single" w:sz="4" w:space="0" w:color="D2E8B2" w:themeColor="accent2" w:themeTint="66"/>
        <w:insideV w:val="single" w:sz="4" w:space="0" w:color="D2E8B2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BDC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DC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FAC7A8" w:themeColor="accent3" w:themeTint="66"/>
        <w:left w:val="single" w:sz="4" w:space="0" w:color="FAC7A8" w:themeColor="accent3" w:themeTint="66"/>
        <w:bottom w:val="single" w:sz="4" w:space="0" w:color="FAC7A8" w:themeColor="accent3" w:themeTint="66"/>
        <w:right w:val="single" w:sz="4" w:space="0" w:color="FAC7A8" w:themeColor="accent3" w:themeTint="66"/>
        <w:insideH w:val="single" w:sz="4" w:space="0" w:color="FAC7A8" w:themeColor="accent3" w:themeTint="66"/>
        <w:insideV w:val="single" w:sz="4" w:space="0" w:color="FAC7A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8AC7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8AC7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F7A6B0" w:themeColor="accent4" w:themeTint="66"/>
        <w:left w:val="single" w:sz="4" w:space="0" w:color="F7A6B0" w:themeColor="accent4" w:themeTint="66"/>
        <w:bottom w:val="single" w:sz="4" w:space="0" w:color="F7A6B0" w:themeColor="accent4" w:themeTint="66"/>
        <w:right w:val="single" w:sz="4" w:space="0" w:color="F7A6B0" w:themeColor="accent4" w:themeTint="66"/>
        <w:insideH w:val="single" w:sz="4" w:space="0" w:color="F7A6B0" w:themeColor="accent4" w:themeTint="66"/>
        <w:insideV w:val="single" w:sz="4" w:space="0" w:color="F7A6B0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37A89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7A89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F1A0B1" w:themeColor="accent5" w:themeTint="66"/>
        <w:left w:val="single" w:sz="4" w:space="0" w:color="F1A0B1" w:themeColor="accent5" w:themeTint="66"/>
        <w:bottom w:val="single" w:sz="4" w:space="0" w:color="F1A0B1" w:themeColor="accent5" w:themeTint="66"/>
        <w:right w:val="single" w:sz="4" w:space="0" w:color="F1A0B1" w:themeColor="accent5" w:themeTint="66"/>
        <w:insideH w:val="single" w:sz="4" w:space="0" w:color="F1A0B1" w:themeColor="accent5" w:themeTint="66"/>
        <w:insideV w:val="single" w:sz="4" w:space="0" w:color="F1A0B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B718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71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FCD9A5" w:themeColor="accent6" w:themeTint="66"/>
        <w:left w:val="single" w:sz="4" w:space="0" w:color="FCD9A5" w:themeColor="accent6" w:themeTint="66"/>
        <w:bottom w:val="single" w:sz="4" w:space="0" w:color="FCD9A5" w:themeColor="accent6" w:themeTint="66"/>
        <w:right w:val="single" w:sz="4" w:space="0" w:color="FCD9A5" w:themeColor="accent6" w:themeTint="66"/>
        <w:insideH w:val="single" w:sz="4" w:space="0" w:color="FCD9A5" w:themeColor="accent6" w:themeTint="66"/>
        <w:insideV w:val="single" w:sz="4" w:space="0" w:color="FCD9A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C67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C67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4EE7F2" w:themeColor="accent1" w:themeTint="99"/>
        <w:bottom w:val="single" w:sz="2" w:space="0" w:color="4EE7F2" w:themeColor="accent1" w:themeTint="99"/>
        <w:insideH w:val="single" w:sz="2" w:space="0" w:color="4EE7F2" w:themeColor="accent1" w:themeTint="99"/>
        <w:insideV w:val="single" w:sz="2" w:space="0" w:color="4EE7F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EE7F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EE7F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F7FA" w:themeFill="accent1" w:themeFillTint="33"/>
      </w:tcPr>
    </w:tblStylePr>
    <w:tblStylePr w:type="band1Horz">
      <w:tblPr/>
      <w:tcPr>
        <w:shd w:val="clear" w:color="auto" w:fill="C4F7FA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BBDC8C" w:themeColor="accent2" w:themeTint="99"/>
        <w:bottom w:val="single" w:sz="2" w:space="0" w:color="BBDC8C" w:themeColor="accent2" w:themeTint="99"/>
        <w:insideH w:val="single" w:sz="2" w:space="0" w:color="BBDC8C" w:themeColor="accent2" w:themeTint="99"/>
        <w:insideV w:val="single" w:sz="2" w:space="0" w:color="BBDC8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DC8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DC8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8" w:themeFill="accent2" w:themeFillTint="33"/>
      </w:tcPr>
    </w:tblStylePr>
    <w:tblStylePr w:type="band1Horz">
      <w:tblPr/>
      <w:tcPr>
        <w:shd w:val="clear" w:color="auto" w:fill="E8F3D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F8AC7D" w:themeColor="accent3" w:themeTint="99"/>
        <w:bottom w:val="single" w:sz="2" w:space="0" w:color="F8AC7D" w:themeColor="accent3" w:themeTint="99"/>
        <w:insideH w:val="single" w:sz="2" w:space="0" w:color="F8AC7D" w:themeColor="accent3" w:themeTint="99"/>
        <w:insideV w:val="single" w:sz="2" w:space="0" w:color="F8AC7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8AC7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8AC7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D3" w:themeFill="accent3" w:themeFillTint="33"/>
      </w:tcPr>
    </w:tblStylePr>
    <w:tblStylePr w:type="band1Horz">
      <w:tblPr/>
      <w:tcPr>
        <w:shd w:val="clear" w:color="auto" w:fill="FCE3D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F37A89" w:themeColor="accent4" w:themeTint="99"/>
        <w:bottom w:val="single" w:sz="2" w:space="0" w:color="F37A89" w:themeColor="accent4" w:themeTint="99"/>
        <w:insideH w:val="single" w:sz="2" w:space="0" w:color="F37A89" w:themeColor="accent4" w:themeTint="99"/>
        <w:insideV w:val="single" w:sz="2" w:space="0" w:color="F37A89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7A89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7A89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2D7" w:themeFill="accent4" w:themeFillTint="33"/>
      </w:tcPr>
    </w:tblStylePr>
    <w:tblStylePr w:type="band1Horz">
      <w:tblPr/>
      <w:tcPr>
        <w:shd w:val="clear" w:color="auto" w:fill="FBD2D7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EB718B" w:themeColor="accent5" w:themeTint="99"/>
        <w:bottom w:val="single" w:sz="2" w:space="0" w:color="EB718B" w:themeColor="accent5" w:themeTint="99"/>
        <w:insideH w:val="single" w:sz="2" w:space="0" w:color="EB718B" w:themeColor="accent5" w:themeTint="99"/>
        <w:insideV w:val="single" w:sz="2" w:space="0" w:color="EB718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718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718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D8" w:themeFill="accent5" w:themeFillTint="33"/>
      </w:tcPr>
    </w:tblStylePr>
    <w:tblStylePr w:type="band1Horz">
      <w:tblPr/>
      <w:tcPr>
        <w:shd w:val="clear" w:color="auto" w:fill="F8CFD8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FAC679" w:themeColor="accent6" w:themeTint="99"/>
        <w:bottom w:val="single" w:sz="2" w:space="0" w:color="FAC679" w:themeColor="accent6" w:themeTint="99"/>
        <w:insideH w:val="single" w:sz="2" w:space="0" w:color="FAC679" w:themeColor="accent6" w:themeTint="99"/>
        <w:insideV w:val="single" w:sz="2" w:space="0" w:color="FAC67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C67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C67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2" w:themeFill="accent6" w:themeFillTint="33"/>
      </w:tcPr>
    </w:tblStylePr>
    <w:tblStylePr w:type="band1Horz">
      <w:tblPr/>
      <w:tcPr>
        <w:shd w:val="clear" w:color="auto" w:fill="FDECD2" w:themeFill="accent6" w:themeFillTint="33"/>
      </w:tcPr>
    </w:tblStylePr>
  </w:style>
  <w:style w:type="table" w:styleId="GridTable3">
    <w:name w:val="Grid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4EE7F2" w:themeColor="accent1" w:themeTint="99"/>
        <w:left w:val="single" w:sz="4" w:space="0" w:color="4EE7F2" w:themeColor="accent1" w:themeTint="99"/>
        <w:bottom w:val="single" w:sz="4" w:space="0" w:color="4EE7F2" w:themeColor="accent1" w:themeTint="99"/>
        <w:right w:val="single" w:sz="4" w:space="0" w:color="4EE7F2" w:themeColor="accent1" w:themeTint="99"/>
        <w:insideH w:val="single" w:sz="4" w:space="0" w:color="4EE7F2" w:themeColor="accent1" w:themeTint="99"/>
        <w:insideV w:val="single" w:sz="4" w:space="0" w:color="4EE7F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4F7FA" w:themeFill="accent1" w:themeFillTint="33"/>
      </w:tcPr>
    </w:tblStylePr>
    <w:tblStylePr w:type="band1Horz">
      <w:tblPr/>
      <w:tcPr>
        <w:shd w:val="clear" w:color="auto" w:fill="C4F7FA" w:themeFill="accent1" w:themeFillTint="33"/>
      </w:tcPr>
    </w:tblStylePr>
    <w:tblStylePr w:type="neCell">
      <w:tblPr/>
      <w:tcPr>
        <w:tcBorders>
          <w:bottom w:val="single" w:sz="4" w:space="0" w:color="4EE7F2" w:themeColor="accent1" w:themeTint="99"/>
        </w:tcBorders>
      </w:tcPr>
    </w:tblStylePr>
    <w:tblStylePr w:type="nwCell">
      <w:tblPr/>
      <w:tcPr>
        <w:tcBorders>
          <w:bottom w:val="single" w:sz="4" w:space="0" w:color="4EE7F2" w:themeColor="accent1" w:themeTint="99"/>
        </w:tcBorders>
      </w:tcPr>
    </w:tblStylePr>
    <w:tblStylePr w:type="seCell">
      <w:tblPr/>
      <w:tcPr>
        <w:tcBorders>
          <w:top w:val="single" w:sz="4" w:space="0" w:color="4EE7F2" w:themeColor="accent1" w:themeTint="99"/>
        </w:tcBorders>
      </w:tcPr>
    </w:tblStylePr>
    <w:tblStylePr w:type="swCell">
      <w:tblPr/>
      <w:tcPr>
        <w:tcBorders>
          <w:top w:val="single" w:sz="4" w:space="0" w:color="4EE7F2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BBDC8C" w:themeColor="accent2" w:themeTint="99"/>
        <w:left w:val="single" w:sz="4" w:space="0" w:color="BBDC8C" w:themeColor="accent2" w:themeTint="99"/>
        <w:bottom w:val="single" w:sz="4" w:space="0" w:color="BBDC8C" w:themeColor="accent2" w:themeTint="99"/>
        <w:right w:val="single" w:sz="4" w:space="0" w:color="BBDC8C" w:themeColor="accent2" w:themeTint="99"/>
        <w:insideH w:val="single" w:sz="4" w:space="0" w:color="BBDC8C" w:themeColor="accent2" w:themeTint="99"/>
        <w:insideV w:val="single" w:sz="4" w:space="0" w:color="BBDC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D8" w:themeFill="accent2" w:themeFillTint="33"/>
      </w:tcPr>
    </w:tblStylePr>
    <w:tblStylePr w:type="band1Horz">
      <w:tblPr/>
      <w:tcPr>
        <w:shd w:val="clear" w:color="auto" w:fill="E8F3D8" w:themeFill="accent2" w:themeFillTint="33"/>
      </w:tcPr>
    </w:tblStylePr>
    <w:tblStylePr w:type="neCell">
      <w:tblPr/>
      <w:tcPr>
        <w:tcBorders>
          <w:bottom w:val="single" w:sz="4" w:space="0" w:color="BBDC8C" w:themeColor="accent2" w:themeTint="99"/>
        </w:tcBorders>
      </w:tcPr>
    </w:tblStylePr>
    <w:tblStylePr w:type="nwCell">
      <w:tblPr/>
      <w:tcPr>
        <w:tcBorders>
          <w:bottom w:val="single" w:sz="4" w:space="0" w:color="BBDC8C" w:themeColor="accent2" w:themeTint="99"/>
        </w:tcBorders>
      </w:tcPr>
    </w:tblStylePr>
    <w:tblStylePr w:type="seCell">
      <w:tblPr/>
      <w:tcPr>
        <w:tcBorders>
          <w:top w:val="single" w:sz="4" w:space="0" w:color="BBDC8C" w:themeColor="accent2" w:themeTint="99"/>
        </w:tcBorders>
      </w:tcPr>
    </w:tblStylePr>
    <w:tblStylePr w:type="swCell">
      <w:tblPr/>
      <w:tcPr>
        <w:tcBorders>
          <w:top w:val="single" w:sz="4" w:space="0" w:color="BBDC8C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8AC7D" w:themeColor="accent3" w:themeTint="99"/>
        <w:left w:val="single" w:sz="4" w:space="0" w:color="F8AC7D" w:themeColor="accent3" w:themeTint="99"/>
        <w:bottom w:val="single" w:sz="4" w:space="0" w:color="F8AC7D" w:themeColor="accent3" w:themeTint="99"/>
        <w:right w:val="single" w:sz="4" w:space="0" w:color="F8AC7D" w:themeColor="accent3" w:themeTint="99"/>
        <w:insideH w:val="single" w:sz="4" w:space="0" w:color="F8AC7D" w:themeColor="accent3" w:themeTint="99"/>
        <w:insideV w:val="single" w:sz="4" w:space="0" w:color="F8AC7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3D3" w:themeFill="accent3" w:themeFillTint="33"/>
      </w:tcPr>
    </w:tblStylePr>
    <w:tblStylePr w:type="band1Horz">
      <w:tblPr/>
      <w:tcPr>
        <w:shd w:val="clear" w:color="auto" w:fill="FCE3D3" w:themeFill="accent3" w:themeFillTint="33"/>
      </w:tcPr>
    </w:tblStylePr>
    <w:tblStylePr w:type="neCell">
      <w:tblPr/>
      <w:tcPr>
        <w:tcBorders>
          <w:bottom w:val="single" w:sz="4" w:space="0" w:color="F8AC7D" w:themeColor="accent3" w:themeTint="99"/>
        </w:tcBorders>
      </w:tcPr>
    </w:tblStylePr>
    <w:tblStylePr w:type="nwCell">
      <w:tblPr/>
      <w:tcPr>
        <w:tcBorders>
          <w:bottom w:val="single" w:sz="4" w:space="0" w:color="F8AC7D" w:themeColor="accent3" w:themeTint="99"/>
        </w:tcBorders>
      </w:tcPr>
    </w:tblStylePr>
    <w:tblStylePr w:type="seCell">
      <w:tblPr/>
      <w:tcPr>
        <w:tcBorders>
          <w:top w:val="single" w:sz="4" w:space="0" w:color="F8AC7D" w:themeColor="accent3" w:themeTint="99"/>
        </w:tcBorders>
      </w:tcPr>
    </w:tblStylePr>
    <w:tblStylePr w:type="swCell">
      <w:tblPr/>
      <w:tcPr>
        <w:tcBorders>
          <w:top w:val="single" w:sz="4" w:space="0" w:color="F8AC7D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37A89" w:themeColor="accent4" w:themeTint="99"/>
        <w:left w:val="single" w:sz="4" w:space="0" w:color="F37A89" w:themeColor="accent4" w:themeTint="99"/>
        <w:bottom w:val="single" w:sz="4" w:space="0" w:color="F37A89" w:themeColor="accent4" w:themeTint="99"/>
        <w:right w:val="single" w:sz="4" w:space="0" w:color="F37A89" w:themeColor="accent4" w:themeTint="99"/>
        <w:insideH w:val="single" w:sz="4" w:space="0" w:color="F37A89" w:themeColor="accent4" w:themeTint="99"/>
        <w:insideV w:val="single" w:sz="4" w:space="0" w:color="F37A89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2D7" w:themeFill="accent4" w:themeFillTint="33"/>
      </w:tcPr>
    </w:tblStylePr>
    <w:tblStylePr w:type="band1Horz">
      <w:tblPr/>
      <w:tcPr>
        <w:shd w:val="clear" w:color="auto" w:fill="FBD2D7" w:themeFill="accent4" w:themeFillTint="33"/>
      </w:tcPr>
    </w:tblStylePr>
    <w:tblStylePr w:type="neCell">
      <w:tblPr/>
      <w:tcPr>
        <w:tcBorders>
          <w:bottom w:val="single" w:sz="4" w:space="0" w:color="F37A89" w:themeColor="accent4" w:themeTint="99"/>
        </w:tcBorders>
      </w:tcPr>
    </w:tblStylePr>
    <w:tblStylePr w:type="nwCell">
      <w:tblPr/>
      <w:tcPr>
        <w:tcBorders>
          <w:bottom w:val="single" w:sz="4" w:space="0" w:color="F37A89" w:themeColor="accent4" w:themeTint="99"/>
        </w:tcBorders>
      </w:tcPr>
    </w:tblStylePr>
    <w:tblStylePr w:type="seCell">
      <w:tblPr/>
      <w:tcPr>
        <w:tcBorders>
          <w:top w:val="single" w:sz="4" w:space="0" w:color="F37A89" w:themeColor="accent4" w:themeTint="99"/>
        </w:tcBorders>
      </w:tcPr>
    </w:tblStylePr>
    <w:tblStylePr w:type="swCell">
      <w:tblPr/>
      <w:tcPr>
        <w:tcBorders>
          <w:top w:val="single" w:sz="4" w:space="0" w:color="F37A89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EB718B" w:themeColor="accent5" w:themeTint="99"/>
        <w:left w:val="single" w:sz="4" w:space="0" w:color="EB718B" w:themeColor="accent5" w:themeTint="99"/>
        <w:bottom w:val="single" w:sz="4" w:space="0" w:color="EB718B" w:themeColor="accent5" w:themeTint="99"/>
        <w:right w:val="single" w:sz="4" w:space="0" w:color="EB718B" w:themeColor="accent5" w:themeTint="99"/>
        <w:insideH w:val="single" w:sz="4" w:space="0" w:color="EB718B" w:themeColor="accent5" w:themeTint="99"/>
        <w:insideV w:val="single" w:sz="4" w:space="0" w:color="EB718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CFD8" w:themeFill="accent5" w:themeFillTint="33"/>
      </w:tcPr>
    </w:tblStylePr>
    <w:tblStylePr w:type="band1Horz">
      <w:tblPr/>
      <w:tcPr>
        <w:shd w:val="clear" w:color="auto" w:fill="F8CFD8" w:themeFill="accent5" w:themeFillTint="33"/>
      </w:tcPr>
    </w:tblStylePr>
    <w:tblStylePr w:type="neCell">
      <w:tblPr/>
      <w:tcPr>
        <w:tcBorders>
          <w:bottom w:val="single" w:sz="4" w:space="0" w:color="EB718B" w:themeColor="accent5" w:themeTint="99"/>
        </w:tcBorders>
      </w:tcPr>
    </w:tblStylePr>
    <w:tblStylePr w:type="nwCell">
      <w:tblPr/>
      <w:tcPr>
        <w:tcBorders>
          <w:bottom w:val="single" w:sz="4" w:space="0" w:color="EB718B" w:themeColor="accent5" w:themeTint="99"/>
        </w:tcBorders>
      </w:tcPr>
    </w:tblStylePr>
    <w:tblStylePr w:type="seCell">
      <w:tblPr/>
      <w:tcPr>
        <w:tcBorders>
          <w:top w:val="single" w:sz="4" w:space="0" w:color="EB718B" w:themeColor="accent5" w:themeTint="99"/>
        </w:tcBorders>
      </w:tcPr>
    </w:tblStylePr>
    <w:tblStylePr w:type="swCell">
      <w:tblPr/>
      <w:tcPr>
        <w:tcBorders>
          <w:top w:val="single" w:sz="4" w:space="0" w:color="EB718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AC679" w:themeColor="accent6" w:themeTint="99"/>
        <w:left w:val="single" w:sz="4" w:space="0" w:color="FAC679" w:themeColor="accent6" w:themeTint="99"/>
        <w:bottom w:val="single" w:sz="4" w:space="0" w:color="FAC679" w:themeColor="accent6" w:themeTint="99"/>
        <w:right w:val="single" w:sz="4" w:space="0" w:color="FAC679" w:themeColor="accent6" w:themeTint="99"/>
        <w:insideH w:val="single" w:sz="4" w:space="0" w:color="FAC679" w:themeColor="accent6" w:themeTint="99"/>
        <w:insideV w:val="single" w:sz="4" w:space="0" w:color="FAC67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CD2" w:themeFill="accent6" w:themeFillTint="33"/>
      </w:tcPr>
    </w:tblStylePr>
    <w:tblStylePr w:type="band1Horz">
      <w:tblPr/>
      <w:tcPr>
        <w:shd w:val="clear" w:color="auto" w:fill="FDECD2" w:themeFill="accent6" w:themeFillTint="33"/>
      </w:tcPr>
    </w:tblStylePr>
    <w:tblStylePr w:type="neCell">
      <w:tblPr/>
      <w:tcPr>
        <w:tcBorders>
          <w:bottom w:val="single" w:sz="4" w:space="0" w:color="FAC679" w:themeColor="accent6" w:themeTint="99"/>
        </w:tcBorders>
      </w:tcPr>
    </w:tblStylePr>
    <w:tblStylePr w:type="nwCell">
      <w:tblPr/>
      <w:tcPr>
        <w:tcBorders>
          <w:bottom w:val="single" w:sz="4" w:space="0" w:color="FAC679" w:themeColor="accent6" w:themeTint="99"/>
        </w:tcBorders>
      </w:tcPr>
    </w:tblStylePr>
    <w:tblStylePr w:type="seCell">
      <w:tblPr/>
      <w:tcPr>
        <w:tcBorders>
          <w:top w:val="single" w:sz="4" w:space="0" w:color="FAC679" w:themeColor="accent6" w:themeTint="99"/>
        </w:tcBorders>
      </w:tcPr>
    </w:tblStylePr>
    <w:tblStylePr w:type="swCell">
      <w:tblPr/>
      <w:tcPr>
        <w:tcBorders>
          <w:top w:val="single" w:sz="4" w:space="0" w:color="FAC679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4EE7F2" w:themeColor="accent1" w:themeTint="99"/>
        <w:left w:val="single" w:sz="4" w:space="0" w:color="4EE7F2" w:themeColor="accent1" w:themeTint="99"/>
        <w:bottom w:val="single" w:sz="4" w:space="0" w:color="4EE7F2" w:themeColor="accent1" w:themeTint="99"/>
        <w:right w:val="single" w:sz="4" w:space="0" w:color="4EE7F2" w:themeColor="accent1" w:themeTint="99"/>
        <w:insideH w:val="single" w:sz="4" w:space="0" w:color="4EE7F2" w:themeColor="accent1" w:themeTint="99"/>
        <w:insideV w:val="single" w:sz="4" w:space="0" w:color="4EE7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ABB6" w:themeColor="accent1"/>
          <w:left w:val="single" w:sz="4" w:space="0" w:color="0DABB6" w:themeColor="accent1"/>
          <w:bottom w:val="single" w:sz="4" w:space="0" w:color="0DABB6" w:themeColor="accent1"/>
          <w:right w:val="single" w:sz="4" w:space="0" w:color="0DABB6" w:themeColor="accent1"/>
          <w:insideH w:val="nil"/>
          <w:insideV w:val="nil"/>
        </w:tcBorders>
        <w:shd w:val="clear" w:color="auto" w:fill="0DABB6" w:themeFill="accent1"/>
      </w:tcPr>
    </w:tblStylePr>
    <w:tblStylePr w:type="lastRow">
      <w:rPr>
        <w:b/>
        <w:bCs/>
      </w:rPr>
      <w:tblPr/>
      <w:tcPr>
        <w:tcBorders>
          <w:top w:val="double" w:sz="4" w:space="0" w:color="0DABB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F7FA" w:themeFill="accent1" w:themeFillTint="33"/>
      </w:tcPr>
    </w:tblStylePr>
    <w:tblStylePr w:type="band1Horz">
      <w:tblPr/>
      <w:tcPr>
        <w:shd w:val="clear" w:color="auto" w:fill="C4F7FA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BDC8C" w:themeColor="accent2" w:themeTint="99"/>
        <w:left w:val="single" w:sz="4" w:space="0" w:color="BBDC8C" w:themeColor="accent2" w:themeTint="99"/>
        <w:bottom w:val="single" w:sz="4" w:space="0" w:color="BBDC8C" w:themeColor="accent2" w:themeTint="99"/>
        <w:right w:val="single" w:sz="4" w:space="0" w:color="BBDC8C" w:themeColor="accent2" w:themeTint="99"/>
        <w:insideH w:val="single" w:sz="4" w:space="0" w:color="BBDC8C" w:themeColor="accent2" w:themeTint="99"/>
        <w:insideV w:val="single" w:sz="4" w:space="0" w:color="BBDC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C640" w:themeColor="accent2"/>
          <w:left w:val="single" w:sz="4" w:space="0" w:color="8FC640" w:themeColor="accent2"/>
          <w:bottom w:val="single" w:sz="4" w:space="0" w:color="8FC640" w:themeColor="accent2"/>
          <w:right w:val="single" w:sz="4" w:space="0" w:color="8FC640" w:themeColor="accent2"/>
          <w:insideH w:val="nil"/>
          <w:insideV w:val="nil"/>
        </w:tcBorders>
        <w:shd w:val="clear" w:color="auto" w:fill="8FC640" w:themeFill="accent2"/>
      </w:tcPr>
    </w:tblStylePr>
    <w:tblStylePr w:type="lastRow">
      <w:rPr>
        <w:b/>
        <w:bCs/>
      </w:rPr>
      <w:tblPr/>
      <w:tcPr>
        <w:tcBorders>
          <w:top w:val="double" w:sz="4" w:space="0" w:color="8FC6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8" w:themeFill="accent2" w:themeFillTint="33"/>
      </w:tcPr>
    </w:tblStylePr>
    <w:tblStylePr w:type="band1Horz">
      <w:tblPr/>
      <w:tcPr>
        <w:shd w:val="clear" w:color="auto" w:fill="E8F3D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8AC7D" w:themeColor="accent3" w:themeTint="99"/>
        <w:left w:val="single" w:sz="4" w:space="0" w:color="F8AC7D" w:themeColor="accent3" w:themeTint="99"/>
        <w:bottom w:val="single" w:sz="4" w:space="0" w:color="F8AC7D" w:themeColor="accent3" w:themeTint="99"/>
        <w:right w:val="single" w:sz="4" w:space="0" w:color="F8AC7D" w:themeColor="accent3" w:themeTint="99"/>
        <w:insideH w:val="single" w:sz="4" w:space="0" w:color="F8AC7D" w:themeColor="accent3" w:themeTint="99"/>
        <w:insideV w:val="single" w:sz="4" w:space="0" w:color="F8AC7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7527" w:themeColor="accent3"/>
          <w:left w:val="single" w:sz="4" w:space="0" w:color="F47527" w:themeColor="accent3"/>
          <w:bottom w:val="single" w:sz="4" w:space="0" w:color="F47527" w:themeColor="accent3"/>
          <w:right w:val="single" w:sz="4" w:space="0" w:color="F47527" w:themeColor="accent3"/>
          <w:insideH w:val="nil"/>
          <w:insideV w:val="nil"/>
        </w:tcBorders>
        <w:shd w:val="clear" w:color="auto" w:fill="F47527" w:themeFill="accent3"/>
      </w:tcPr>
    </w:tblStylePr>
    <w:tblStylePr w:type="lastRow">
      <w:rPr>
        <w:b/>
        <w:bCs/>
      </w:rPr>
      <w:tblPr/>
      <w:tcPr>
        <w:tcBorders>
          <w:top w:val="double" w:sz="4" w:space="0" w:color="F4752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D3" w:themeFill="accent3" w:themeFillTint="33"/>
      </w:tcPr>
    </w:tblStylePr>
    <w:tblStylePr w:type="band1Horz">
      <w:tblPr/>
      <w:tcPr>
        <w:shd w:val="clear" w:color="auto" w:fill="FCE3D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37A89" w:themeColor="accent4" w:themeTint="99"/>
        <w:left w:val="single" w:sz="4" w:space="0" w:color="F37A89" w:themeColor="accent4" w:themeTint="99"/>
        <w:bottom w:val="single" w:sz="4" w:space="0" w:color="F37A89" w:themeColor="accent4" w:themeTint="99"/>
        <w:right w:val="single" w:sz="4" w:space="0" w:color="F37A89" w:themeColor="accent4" w:themeTint="99"/>
        <w:insideH w:val="single" w:sz="4" w:space="0" w:color="F37A89" w:themeColor="accent4" w:themeTint="99"/>
        <w:insideV w:val="single" w:sz="4" w:space="0" w:color="F37A89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223B" w:themeColor="accent4"/>
          <w:left w:val="single" w:sz="4" w:space="0" w:color="EC223B" w:themeColor="accent4"/>
          <w:bottom w:val="single" w:sz="4" w:space="0" w:color="EC223B" w:themeColor="accent4"/>
          <w:right w:val="single" w:sz="4" w:space="0" w:color="EC223B" w:themeColor="accent4"/>
          <w:insideH w:val="nil"/>
          <w:insideV w:val="nil"/>
        </w:tcBorders>
        <w:shd w:val="clear" w:color="auto" w:fill="EC223B" w:themeFill="accent4"/>
      </w:tcPr>
    </w:tblStylePr>
    <w:tblStylePr w:type="lastRow">
      <w:rPr>
        <w:b/>
        <w:bCs/>
      </w:rPr>
      <w:tblPr/>
      <w:tcPr>
        <w:tcBorders>
          <w:top w:val="double" w:sz="4" w:space="0" w:color="EC223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2D7" w:themeFill="accent4" w:themeFillTint="33"/>
      </w:tcPr>
    </w:tblStylePr>
    <w:tblStylePr w:type="band1Horz">
      <w:tblPr/>
      <w:tcPr>
        <w:shd w:val="clear" w:color="auto" w:fill="FBD2D7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EB718B" w:themeColor="accent5" w:themeTint="99"/>
        <w:left w:val="single" w:sz="4" w:space="0" w:color="EB718B" w:themeColor="accent5" w:themeTint="99"/>
        <w:bottom w:val="single" w:sz="4" w:space="0" w:color="EB718B" w:themeColor="accent5" w:themeTint="99"/>
        <w:right w:val="single" w:sz="4" w:space="0" w:color="EB718B" w:themeColor="accent5" w:themeTint="99"/>
        <w:insideH w:val="single" w:sz="4" w:space="0" w:color="EB718B" w:themeColor="accent5" w:themeTint="99"/>
        <w:insideV w:val="single" w:sz="4" w:space="0" w:color="EB718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41E44" w:themeColor="accent5"/>
          <w:left w:val="single" w:sz="4" w:space="0" w:color="D41E44" w:themeColor="accent5"/>
          <w:bottom w:val="single" w:sz="4" w:space="0" w:color="D41E44" w:themeColor="accent5"/>
          <w:right w:val="single" w:sz="4" w:space="0" w:color="D41E44" w:themeColor="accent5"/>
          <w:insideH w:val="nil"/>
          <w:insideV w:val="nil"/>
        </w:tcBorders>
        <w:shd w:val="clear" w:color="auto" w:fill="D41E44" w:themeFill="accent5"/>
      </w:tcPr>
    </w:tblStylePr>
    <w:tblStylePr w:type="lastRow">
      <w:rPr>
        <w:b/>
        <w:bCs/>
      </w:rPr>
      <w:tblPr/>
      <w:tcPr>
        <w:tcBorders>
          <w:top w:val="double" w:sz="4" w:space="0" w:color="D41E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D8" w:themeFill="accent5" w:themeFillTint="33"/>
      </w:tcPr>
    </w:tblStylePr>
    <w:tblStylePr w:type="band1Horz">
      <w:tblPr/>
      <w:tcPr>
        <w:shd w:val="clear" w:color="auto" w:fill="F8CFD8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C679" w:themeColor="accent6" w:themeTint="99"/>
        <w:left w:val="single" w:sz="4" w:space="0" w:color="FAC679" w:themeColor="accent6" w:themeTint="99"/>
        <w:bottom w:val="single" w:sz="4" w:space="0" w:color="FAC679" w:themeColor="accent6" w:themeTint="99"/>
        <w:right w:val="single" w:sz="4" w:space="0" w:color="FAC679" w:themeColor="accent6" w:themeTint="99"/>
        <w:insideH w:val="single" w:sz="4" w:space="0" w:color="FAC679" w:themeColor="accent6" w:themeTint="99"/>
        <w:insideV w:val="single" w:sz="4" w:space="0" w:color="FAC67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A120" w:themeColor="accent6"/>
          <w:left w:val="single" w:sz="4" w:space="0" w:color="F8A120" w:themeColor="accent6"/>
          <w:bottom w:val="single" w:sz="4" w:space="0" w:color="F8A120" w:themeColor="accent6"/>
          <w:right w:val="single" w:sz="4" w:space="0" w:color="F8A120" w:themeColor="accent6"/>
          <w:insideH w:val="nil"/>
          <w:insideV w:val="nil"/>
        </w:tcBorders>
        <w:shd w:val="clear" w:color="auto" w:fill="F8A120" w:themeFill="accent6"/>
      </w:tcPr>
    </w:tblStylePr>
    <w:tblStylePr w:type="lastRow">
      <w:rPr>
        <w:b/>
        <w:bCs/>
      </w:rPr>
      <w:tblPr/>
      <w:tcPr>
        <w:tcBorders>
          <w:top w:val="double" w:sz="4" w:space="0" w:color="F8A1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2" w:themeFill="accent6" w:themeFillTint="33"/>
      </w:tcPr>
    </w:tblStylePr>
    <w:tblStylePr w:type="band1Horz">
      <w:tblPr/>
      <w:tcPr>
        <w:shd w:val="clear" w:color="auto" w:fill="FDECD2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F7F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ABB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ABB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ABB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ABB6" w:themeFill="accent1"/>
      </w:tcPr>
    </w:tblStylePr>
    <w:tblStylePr w:type="band1Vert">
      <w:tblPr/>
      <w:tcPr>
        <w:shd w:val="clear" w:color="auto" w:fill="89EFF6" w:themeFill="accent1" w:themeFillTint="66"/>
      </w:tcPr>
    </w:tblStylePr>
    <w:tblStylePr w:type="band1Horz">
      <w:tblPr/>
      <w:tcPr>
        <w:shd w:val="clear" w:color="auto" w:fill="89EFF6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3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C64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C64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FC6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FC640" w:themeFill="accent2"/>
      </w:tcPr>
    </w:tblStylePr>
    <w:tblStylePr w:type="band1Vert">
      <w:tblPr/>
      <w:tcPr>
        <w:shd w:val="clear" w:color="auto" w:fill="D2E8B2" w:themeFill="accent2" w:themeFillTint="66"/>
      </w:tcPr>
    </w:tblStylePr>
    <w:tblStylePr w:type="band1Horz">
      <w:tblPr/>
      <w:tcPr>
        <w:shd w:val="clear" w:color="auto" w:fill="D2E8B2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3D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752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752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4752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47527" w:themeFill="accent3"/>
      </w:tcPr>
    </w:tblStylePr>
    <w:tblStylePr w:type="band1Vert">
      <w:tblPr/>
      <w:tcPr>
        <w:shd w:val="clear" w:color="auto" w:fill="FAC7A8" w:themeFill="accent3" w:themeFillTint="66"/>
      </w:tcPr>
    </w:tblStylePr>
    <w:tblStylePr w:type="band1Horz">
      <w:tblPr/>
      <w:tcPr>
        <w:shd w:val="clear" w:color="auto" w:fill="FAC7A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2D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223B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223B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C223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C223B" w:themeFill="accent4"/>
      </w:tcPr>
    </w:tblStylePr>
    <w:tblStylePr w:type="band1Vert">
      <w:tblPr/>
      <w:tcPr>
        <w:shd w:val="clear" w:color="auto" w:fill="F7A6B0" w:themeFill="accent4" w:themeFillTint="66"/>
      </w:tcPr>
    </w:tblStylePr>
    <w:tblStylePr w:type="band1Horz">
      <w:tblPr/>
      <w:tcPr>
        <w:shd w:val="clear" w:color="auto" w:fill="F7A6B0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CFD8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41E4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41E4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41E4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41E44" w:themeFill="accent5"/>
      </w:tcPr>
    </w:tblStylePr>
    <w:tblStylePr w:type="band1Vert">
      <w:tblPr/>
      <w:tcPr>
        <w:shd w:val="clear" w:color="auto" w:fill="F1A0B1" w:themeFill="accent5" w:themeFillTint="66"/>
      </w:tcPr>
    </w:tblStylePr>
    <w:tblStylePr w:type="band1Horz">
      <w:tblPr/>
      <w:tcPr>
        <w:shd w:val="clear" w:color="auto" w:fill="F1A0B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CD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8A12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8A12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8A12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8A120" w:themeFill="accent6"/>
      </w:tcPr>
    </w:tblStylePr>
    <w:tblStylePr w:type="band1Vert">
      <w:tblPr/>
      <w:tcPr>
        <w:shd w:val="clear" w:color="auto" w:fill="FCD9A5" w:themeFill="accent6" w:themeFillTint="66"/>
      </w:tcPr>
    </w:tblStylePr>
    <w:tblStylePr w:type="band1Horz">
      <w:tblPr/>
      <w:tcPr>
        <w:shd w:val="clear" w:color="auto" w:fill="FCD9A5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C4BD7"/>
    <w:rPr>
      <w:color w:val="097F88" w:themeColor="accent1" w:themeShade="BF"/>
    </w:rPr>
    <w:tblPr>
      <w:tblStyleRowBandSize w:val="1"/>
      <w:tblStyleColBandSize w:val="1"/>
      <w:tblBorders>
        <w:top w:val="single" w:sz="4" w:space="0" w:color="4EE7F2" w:themeColor="accent1" w:themeTint="99"/>
        <w:left w:val="single" w:sz="4" w:space="0" w:color="4EE7F2" w:themeColor="accent1" w:themeTint="99"/>
        <w:bottom w:val="single" w:sz="4" w:space="0" w:color="4EE7F2" w:themeColor="accent1" w:themeTint="99"/>
        <w:right w:val="single" w:sz="4" w:space="0" w:color="4EE7F2" w:themeColor="accent1" w:themeTint="99"/>
        <w:insideH w:val="single" w:sz="4" w:space="0" w:color="4EE7F2" w:themeColor="accent1" w:themeTint="99"/>
        <w:insideV w:val="single" w:sz="4" w:space="0" w:color="4EE7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EE7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EE7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F7FA" w:themeFill="accent1" w:themeFillTint="33"/>
      </w:tcPr>
    </w:tblStylePr>
    <w:tblStylePr w:type="band1Horz">
      <w:tblPr/>
      <w:tcPr>
        <w:shd w:val="clear" w:color="auto" w:fill="C4F7FA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C4BD7"/>
    <w:rPr>
      <w:color w:val="6B962D" w:themeColor="accent2" w:themeShade="BF"/>
    </w:rPr>
    <w:tblPr>
      <w:tblStyleRowBandSize w:val="1"/>
      <w:tblStyleColBandSize w:val="1"/>
      <w:tblBorders>
        <w:top w:val="single" w:sz="4" w:space="0" w:color="BBDC8C" w:themeColor="accent2" w:themeTint="99"/>
        <w:left w:val="single" w:sz="4" w:space="0" w:color="BBDC8C" w:themeColor="accent2" w:themeTint="99"/>
        <w:bottom w:val="single" w:sz="4" w:space="0" w:color="BBDC8C" w:themeColor="accent2" w:themeTint="99"/>
        <w:right w:val="single" w:sz="4" w:space="0" w:color="BBDC8C" w:themeColor="accent2" w:themeTint="99"/>
        <w:insideH w:val="single" w:sz="4" w:space="0" w:color="BBDC8C" w:themeColor="accent2" w:themeTint="99"/>
        <w:insideV w:val="single" w:sz="4" w:space="0" w:color="BBDC8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BBDC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DC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8" w:themeFill="accent2" w:themeFillTint="33"/>
      </w:tcPr>
    </w:tblStylePr>
    <w:tblStylePr w:type="band1Horz">
      <w:tblPr/>
      <w:tcPr>
        <w:shd w:val="clear" w:color="auto" w:fill="E8F3D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C4BD7"/>
    <w:rPr>
      <w:color w:val="C9520A" w:themeColor="accent3" w:themeShade="BF"/>
    </w:rPr>
    <w:tblPr>
      <w:tblStyleRowBandSize w:val="1"/>
      <w:tblStyleColBandSize w:val="1"/>
      <w:tblBorders>
        <w:top w:val="single" w:sz="4" w:space="0" w:color="F8AC7D" w:themeColor="accent3" w:themeTint="99"/>
        <w:left w:val="single" w:sz="4" w:space="0" w:color="F8AC7D" w:themeColor="accent3" w:themeTint="99"/>
        <w:bottom w:val="single" w:sz="4" w:space="0" w:color="F8AC7D" w:themeColor="accent3" w:themeTint="99"/>
        <w:right w:val="single" w:sz="4" w:space="0" w:color="F8AC7D" w:themeColor="accent3" w:themeTint="99"/>
        <w:insideH w:val="single" w:sz="4" w:space="0" w:color="F8AC7D" w:themeColor="accent3" w:themeTint="99"/>
        <w:insideV w:val="single" w:sz="4" w:space="0" w:color="F8AC7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8AC7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AC7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D3" w:themeFill="accent3" w:themeFillTint="33"/>
      </w:tcPr>
    </w:tblStylePr>
    <w:tblStylePr w:type="band1Horz">
      <w:tblPr/>
      <w:tcPr>
        <w:shd w:val="clear" w:color="auto" w:fill="FCE3D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C4BD7"/>
    <w:rPr>
      <w:color w:val="B91024" w:themeColor="accent4" w:themeShade="BF"/>
    </w:rPr>
    <w:tblPr>
      <w:tblStyleRowBandSize w:val="1"/>
      <w:tblStyleColBandSize w:val="1"/>
      <w:tblBorders>
        <w:top w:val="single" w:sz="4" w:space="0" w:color="F37A89" w:themeColor="accent4" w:themeTint="99"/>
        <w:left w:val="single" w:sz="4" w:space="0" w:color="F37A89" w:themeColor="accent4" w:themeTint="99"/>
        <w:bottom w:val="single" w:sz="4" w:space="0" w:color="F37A89" w:themeColor="accent4" w:themeTint="99"/>
        <w:right w:val="single" w:sz="4" w:space="0" w:color="F37A89" w:themeColor="accent4" w:themeTint="99"/>
        <w:insideH w:val="single" w:sz="4" w:space="0" w:color="F37A89" w:themeColor="accent4" w:themeTint="99"/>
        <w:insideV w:val="single" w:sz="4" w:space="0" w:color="F37A89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37A89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7A89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2D7" w:themeFill="accent4" w:themeFillTint="33"/>
      </w:tcPr>
    </w:tblStylePr>
    <w:tblStylePr w:type="band1Horz">
      <w:tblPr/>
      <w:tcPr>
        <w:shd w:val="clear" w:color="auto" w:fill="FBD2D7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C4BD7"/>
    <w:rPr>
      <w:color w:val="9E1632" w:themeColor="accent5" w:themeShade="BF"/>
    </w:rPr>
    <w:tblPr>
      <w:tblStyleRowBandSize w:val="1"/>
      <w:tblStyleColBandSize w:val="1"/>
      <w:tblBorders>
        <w:top w:val="single" w:sz="4" w:space="0" w:color="EB718B" w:themeColor="accent5" w:themeTint="99"/>
        <w:left w:val="single" w:sz="4" w:space="0" w:color="EB718B" w:themeColor="accent5" w:themeTint="99"/>
        <w:bottom w:val="single" w:sz="4" w:space="0" w:color="EB718B" w:themeColor="accent5" w:themeTint="99"/>
        <w:right w:val="single" w:sz="4" w:space="0" w:color="EB718B" w:themeColor="accent5" w:themeTint="99"/>
        <w:insideH w:val="single" w:sz="4" w:space="0" w:color="EB718B" w:themeColor="accent5" w:themeTint="99"/>
        <w:insideV w:val="single" w:sz="4" w:space="0" w:color="EB718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B718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71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D8" w:themeFill="accent5" w:themeFillTint="33"/>
      </w:tcPr>
    </w:tblStylePr>
    <w:tblStylePr w:type="band1Horz">
      <w:tblPr/>
      <w:tcPr>
        <w:shd w:val="clear" w:color="auto" w:fill="F8CFD8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C4BD7"/>
    <w:rPr>
      <w:color w:val="CB7B06" w:themeColor="accent6" w:themeShade="BF"/>
    </w:rPr>
    <w:tblPr>
      <w:tblStyleRowBandSize w:val="1"/>
      <w:tblStyleColBandSize w:val="1"/>
      <w:tblBorders>
        <w:top w:val="single" w:sz="4" w:space="0" w:color="FAC679" w:themeColor="accent6" w:themeTint="99"/>
        <w:left w:val="single" w:sz="4" w:space="0" w:color="FAC679" w:themeColor="accent6" w:themeTint="99"/>
        <w:bottom w:val="single" w:sz="4" w:space="0" w:color="FAC679" w:themeColor="accent6" w:themeTint="99"/>
        <w:right w:val="single" w:sz="4" w:space="0" w:color="FAC679" w:themeColor="accent6" w:themeTint="99"/>
        <w:insideH w:val="single" w:sz="4" w:space="0" w:color="FAC679" w:themeColor="accent6" w:themeTint="99"/>
        <w:insideV w:val="single" w:sz="4" w:space="0" w:color="FAC67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C67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C67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2" w:themeFill="accent6" w:themeFillTint="33"/>
      </w:tcPr>
    </w:tblStylePr>
    <w:tblStylePr w:type="band1Horz">
      <w:tblPr/>
      <w:tcPr>
        <w:shd w:val="clear" w:color="auto" w:fill="FDECD2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C4BD7"/>
    <w:rPr>
      <w:color w:val="097F88" w:themeColor="accent1" w:themeShade="BF"/>
    </w:rPr>
    <w:tblPr>
      <w:tblStyleRowBandSize w:val="1"/>
      <w:tblStyleColBandSize w:val="1"/>
      <w:tblBorders>
        <w:top w:val="single" w:sz="4" w:space="0" w:color="4EE7F2" w:themeColor="accent1" w:themeTint="99"/>
        <w:left w:val="single" w:sz="4" w:space="0" w:color="4EE7F2" w:themeColor="accent1" w:themeTint="99"/>
        <w:bottom w:val="single" w:sz="4" w:space="0" w:color="4EE7F2" w:themeColor="accent1" w:themeTint="99"/>
        <w:right w:val="single" w:sz="4" w:space="0" w:color="4EE7F2" w:themeColor="accent1" w:themeTint="99"/>
        <w:insideH w:val="single" w:sz="4" w:space="0" w:color="4EE7F2" w:themeColor="accent1" w:themeTint="99"/>
        <w:insideV w:val="single" w:sz="4" w:space="0" w:color="4EE7F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4F7FA" w:themeFill="accent1" w:themeFillTint="33"/>
      </w:tcPr>
    </w:tblStylePr>
    <w:tblStylePr w:type="band1Horz">
      <w:tblPr/>
      <w:tcPr>
        <w:shd w:val="clear" w:color="auto" w:fill="C4F7FA" w:themeFill="accent1" w:themeFillTint="33"/>
      </w:tcPr>
    </w:tblStylePr>
    <w:tblStylePr w:type="neCell">
      <w:tblPr/>
      <w:tcPr>
        <w:tcBorders>
          <w:bottom w:val="single" w:sz="4" w:space="0" w:color="4EE7F2" w:themeColor="accent1" w:themeTint="99"/>
        </w:tcBorders>
      </w:tcPr>
    </w:tblStylePr>
    <w:tblStylePr w:type="nwCell">
      <w:tblPr/>
      <w:tcPr>
        <w:tcBorders>
          <w:bottom w:val="single" w:sz="4" w:space="0" w:color="4EE7F2" w:themeColor="accent1" w:themeTint="99"/>
        </w:tcBorders>
      </w:tcPr>
    </w:tblStylePr>
    <w:tblStylePr w:type="seCell">
      <w:tblPr/>
      <w:tcPr>
        <w:tcBorders>
          <w:top w:val="single" w:sz="4" w:space="0" w:color="4EE7F2" w:themeColor="accent1" w:themeTint="99"/>
        </w:tcBorders>
      </w:tcPr>
    </w:tblStylePr>
    <w:tblStylePr w:type="swCell">
      <w:tblPr/>
      <w:tcPr>
        <w:tcBorders>
          <w:top w:val="single" w:sz="4" w:space="0" w:color="4EE7F2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C4BD7"/>
    <w:rPr>
      <w:color w:val="6B962D" w:themeColor="accent2" w:themeShade="BF"/>
    </w:rPr>
    <w:tblPr>
      <w:tblStyleRowBandSize w:val="1"/>
      <w:tblStyleColBandSize w:val="1"/>
      <w:tblBorders>
        <w:top w:val="single" w:sz="4" w:space="0" w:color="BBDC8C" w:themeColor="accent2" w:themeTint="99"/>
        <w:left w:val="single" w:sz="4" w:space="0" w:color="BBDC8C" w:themeColor="accent2" w:themeTint="99"/>
        <w:bottom w:val="single" w:sz="4" w:space="0" w:color="BBDC8C" w:themeColor="accent2" w:themeTint="99"/>
        <w:right w:val="single" w:sz="4" w:space="0" w:color="BBDC8C" w:themeColor="accent2" w:themeTint="99"/>
        <w:insideH w:val="single" w:sz="4" w:space="0" w:color="BBDC8C" w:themeColor="accent2" w:themeTint="99"/>
        <w:insideV w:val="single" w:sz="4" w:space="0" w:color="BBDC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D8" w:themeFill="accent2" w:themeFillTint="33"/>
      </w:tcPr>
    </w:tblStylePr>
    <w:tblStylePr w:type="band1Horz">
      <w:tblPr/>
      <w:tcPr>
        <w:shd w:val="clear" w:color="auto" w:fill="E8F3D8" w:themeFill="accent2" w:themeFillTint="33"/>
      </w:tcPr>
    </w:tblStylePr>
    <w:tblStylePr w:type="neCell">
      <w:tblPr/>
      <w:tcPr>
        <w:tcBorders>
          <w:bottom w:val="single" w:sz="4" w:space="0" w:color="BBDC8C" w:themeColor="accent2" w:themeTint="99"/>
        </w:tcBorders>
      </w:tcPr>
    </w:tblStylePr>
    <w:tblStylePr w:type="nwCell">
      <w:tblPr/>
      <w:tcPr>
        <w:tcBorders>
          <w:bottom w:val="single" w:sz="4" w:space="0" w:color="BBDC8C" w:themeColor="accent2" w:themeTint="99"/>
        </w:tcBorders>
      </w:tcPr>
    </w:tblStylePr>
    <w:tblStylePr w:type="seCell">
      <w:tblPr/>
      <w:tcPr>
        <w:tcBorders>
          <w:top w:val="single" w:sz="4" w:space="0" w:color="BBDC8C" w:themeColor="accent2" w:themeTint="99"/>
        </w:tcBorders>
      </w:tcPr>
    </w:tblStylePr>
    <w:tblStylePr w:type="swCell">
      <w:tblPr/>
      <w:tcPr>
        <w:tcBorders>
          <w:top w:val="single" w:sz="4" w:space="0" w:color="BBDC8C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C4BD7"/>
    <w:rPr>
      <w:color w:val="C9520A" w:themeColor="accent3" w:themeShade="BF"/>
    </w:rPr>
    <w:tblPr>
      <w:tblStyleRowBandSize w:val="1"/>
      <w:tblStyleColBandSize w:val="1"/>
      <w:tblBorders>
        <w:top w:val="single" w:sz="4" w:space="0" w:color="F8AC7D" w:themeColor="accent3" w:themeTint="99"/>
        <w:left w:val="single" w:sz="4" w:space="0" w:color="F8AC7D" w:themeColor="accent3" w:themeTint="99"/>
        <w:bottom w:val="single" w:sz="4" w:space="0" w:color="F8AC7D" w:themeColor="accent3" w:themeTint="99"/>
        <w:right w:val="single" w:sz="4" w:space="0" w:color="F8AC7D" w:themeColor="accent3" w:themeTint="99"/>
        <w:insideH w:val="single" w:sz="4" w:space="0" w:color="F8AC7D" w:themeColor="accent3" w:themeTint="99"/>
        <w:insideV w:val="single" w:sz="4" w:space="0" w:color="F8AC7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3D3" w:themeFill="accent3" w:themeFillTint="33"/>
      </w:tcPr>
    </w:tblStylePr>
    <w:tblStylePr w:type="band1Horz">
      <w:tblPr/>
      <w:tcPr>
        <w:shd w:val="clear" w:color="auto" w:fill="FCE3D3" w:themeFill="accent3" w:themeFillTint="33"/>
      </w:tcPr>
    </w:tblStylePr>
    <w:tblStylePr w:type="neCell">
      <w:tblPr/>
      <w:tcPr>
        <w:tcBorders>
          <w:bottom w:val="single" w:sz="4" w:space="0" w:color="F8AC7D" w:themeColor="accent3" w:themeTint="99"/>
        </w:tcBorders>
      </w:tcPr>
    </w:tblStylePr>
    <w:tblStylePr w:type="nwCell">
      <w:tblPr/>
      <w:tcPr>
        <w:tcBorders>
          <w:bottom w:val="single" w:sz="4" w:space="0" w:color="F8AC7D" w:themeColor="accent3" w:themeTint="99"/>
        </w:tcBorders>
      </w:tcPr>
    </w:tblStylePr>
    <w:tblStylePr w:type="seCell">
      <w:tblPr/>
      <w:tcPr>
        <w:tcBorders>
          <w:top w:val="single" w:sz="4" w:space="0" w:color="F8AC7D" w:themeColor="accent3" w:themeTint="99"/>
        </w:tcBorders>
      </w:tcPr>
    </w:tblStylePr>
    <w:tblStylePr w:type="swCell">
      <w:tblPr/>
      <w:tcPr>
        <w:tcBorders>
          <w:top w:val="single" w:sz="4" w:space="0" w:color="F8AC7D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C4BD7"/>
    <w:rPr>
      <w:color w:val="B91024" w:themeColor="accent4" w:themeShade="BF"/>
    </w:rPr>
    <w:tblPr>
      <w:tblStyleRowBandSize w:val="1"/>
      <w:tblStyleColBandSize w:val="1"/>
      <w:tblBorders>
        <w:top w:val="single" w:sz="4" w:space="0" w:color="F37A89" w:themeColor="accent4" w:themeTint="99"/>
        <w:left w:val="single" w:sz="4" w:space="0" w:color="F37A89" w:themeColor="accent4" w:themeTint="99"/>
        <w:bottom w:val="single" w:sz="4" w:space="0" w:color="F37A89" w:themeColor="accent4" w:themeTint="99"/>
        <w:right w:val="single" w:sz="4" w:space="0" w:color="F37A89" w:themeColor="accent4" w:themeTint="99"/>
        <w:insideH w:val="single" w:sz="4" w:space="0" w:color="F37A89" w:themeColor="accent4" w:themeTint="99"/>
        <w:insideV w:val="single" w:sz="4" w:space="0" w:color="F37A89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2D7" w:themeFill="accent4" w:themeFillTint="33"/>
      </w:tcPr>
    </w:tblStylePr>
    <w:tblStylePr w:type="band1Horz">
      <w:tblPr/>
      <w:tcPr>
        <w:shd w:val="clear" w:color="auto" w:fill="FBD2D7" w:themeFill="accent4" w:themeFillTint="33"/>
      </w:tcPr>
    </w:tblStylePr>
    <w:tblStylePr w:type="neCell">
      <w:tblPr/>
      <w:tcPr>
        <w:tcBorders>
          <w:bottom w:val="single" w:sz="4" w:space="0" w:color="F37A89" w:themeColor="accent4" w:themeTint="99"/>
        </w:tcBorders>
      </w:tcPr>
    </w:tblStylePr>
    <w:tblStylePr w:type="nwCell">
      <w:tblPr/>
      <w:tcPr>
        <w:tcBorders>
          <w:bottom w:val="single" w:sz="4" w:space="0" w:color="F37A89" w:themeColor="accent4" w:themeTint="99"/>
        </w:tcBorders>
      </w:tcPr>
    </w:tblStylePr>
    <w:tblStylePr w:type="seCell">
      <w:tblPr/>
      <w:tcPr>
        <w:tcBorders>
          <w:top w:val="single" w:sz="4" w:space="0" w:color="F37A89" w:themeColor="accent4" w:themeTint="99"/>
        </w:tcBorders>
      </w:tcPr>
    </w:tblStylePr>
    <w:tblStylePr w:type="swCell">
      <w:tblPr/>
      <w:tcPr>
        <w:tcBorders>
          <w:top w:val="single" w:sz="4" w:space="0" w:color="F37A89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C4BD7"/>
    <w:rPr>
      <w:color w:val="9E1632" w:themeColor="accent5" w:themeShade="BF"/>
    </w:rPr>
    <w:tblPr>
      <w:tblStyleRowBandSize w:val="1"/>
      <w:tblStyleColBandSize w:val="1"/>
      <w:tblBorders>
        <w:top w:val="single" w:sz="4" w:space="0" w:color="EB718B" w:themeColor="accent5" w:themeTint="99"/>
        <w:left w:val="single" w:sz="4" w:space="0" w:color="EB718B" w:themeColor="accent5" w:themeTint="99"/>
        <w:bottom w:val="single" w:sz="4" w:space="0" w:color="EB718B" w:themeColor="accent5" w:themeTint="99"/>
        <w:right w:val="single" w:sz="4" w:space="0" w:color="EB718B" w:themeColor="accent5" w:themeTint="99"/>
        <w:insideH w:val="single" w:sz="4" w:space="0" w:color="EB718B" w:themeColor="accent5" w:themeTint="99"/>
        <w:insideV w:val="single" w:sz="4" w:space="0" w:color="EB718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CFD8" w:themeFill="accent5" w:themeFillTint="33"/>
      </w:tcPr>
    </w:tblStylePr>
    <w:tblStylePr w:type="band1Horz">
      <w:tblPr/>
      <w:tcPr>
        <w:shd w:val="clear" w:color="auto" w:fill="F8CFD8" w:themeFill="accent5" w:themeFillTint="33"/>
      </w:tcPr>
    </w:tblStylePr>
    <w:tblStylePr w:type="neCell">
      <w:tblPr/>
      <w:tcPr>
        <w:tcBorders>
          <w:bottom w:val="single" w:sz="4" w:space="0" w:color="EB718B" w:themeColor="accent5" w:themeTint="99"/>
        </w:tcBorders>
      </w:tcPr>
    </w:tblStylePr>
    <w:tblStylePr w:type="nwCell">
      <w:tblPr/>
      <w:tcPr>
        <w:tcBorders>
          <w:bottom w:val="single" w:sz="4" w:space="0" w:color="EB718B" w:themeColor="accent5" w:themeTint="99"/>
        </w:tcBorders>
      </w:tcPr>
    </w:tblStylePr>
    <w:tblStylePr w:type="seCell">
      <w:tblPr/>
      <w:tcPr>
        <w:tcBorders>
          <w:top w:val="single" w:sz="4" w:space="0" w:color="EB718B" w:themeColor="accent5" w:themeTint="99"/>
        </w:tcBorders>
      </w:tcPr>
    </w:tblStylePr>
    <w:tblStylePr w:type="swCell">
      <w:tblPr/>
      <w:tcPr>
        <w:tcBorders>
          <w:top w:val="single" w:sz="4" w:space="0" w:color="EB718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C4BD7"/>
    <w:rPr>
      <w:color w:val="CB7B06" w:themeColor="accent6" w:themeShade="BF"/>
    </w:rPr>
    <w:tblPr>
      <w:tblStyleRowBandSize w:val="1"/>
      <w:tblStyleColBandSize w:val="1"/>
      <w:tblBorders>
        <w:top w:val="single" w:sz="4" w:space="0" w:color="FAC679" w:themeColor="accent6" w:themeTint="99"/>
        <w:left w:val="single" w:sz="4" w:space="0" w:color="FAC679" w:themeColor="accent6" w:themeTint="99"/>
        <w:bottom w:val="single" w:sz="4" w:space="0" w:color="FAC679" w:themeColor="accent6" w:themeTint="99"/>
        <w:right w:val="single" w:sz="4" w:space="0" w:color="FAC679" w:themeColor="accent6" w:themeTint="99"/>
        <w:insideH w:val="single" w:sz="4" w:space="0" w:color="FAC679" w:themeColor="accent6" w:themeTint="99"/>
        <w:insideV w:val="single" w:sz="4" w:space="0" w:color="FAC67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CD2" w:themeFill="accent6" w:themeFillTint="33"/>
      </w:tcPr>
    </w:tblStylePr>
    <w:tblStylePr w:type="band1Horz">
      <w:tblPr/>
      <w:tcPr>
        <w:shd w:val="clear" w:color="auto" w:fill="FDECD2" w:themeFill="accent6" w:themeFillTint="33"/>
      </w:tcPr>
    </w:tblStylePr>
    <w:tblStylePr w:type="neCell">
      <w:tblPr/>
      <w:tcPr>
        <w:tcBorders>
          <w:bottom w:val="single" w:sz="4" w:space="0" w:color="FAC679" w:themeColor="accent6" w:themeTint="99"/>
        </w:tcBorders>
      </w:tcPr>
    </w:tblStylePr>
    <w:tblStylePr w:type="nwCell">
      <w:tblPr/>
      <w:tcPr>
        <w:tcBorders>
          <w:bottom w:val="single" w:sz="4" w:space="0" w:color="FAC679" w:themeColor="accent6" w:themeTint="99"/>
        </w:tcBorders>
      </w:tcPr>
    </w:tblStylePr>
    <w:tblStylePr w:type="seCell">
      <w:tblPr/>
      <w:tcPr>
        <w:tcBorders>
          <w:top w:val="single" w:sz="4" w:space="0" w:color="FAC679" w:themeColor="accent6" w:themeTint="99"/>
        </w:tcBorders>
      </w:tcPr>
    </w:tblStylePr>
    <w:tblStylePr w:type="swCell">
      <w:tblPr/>
      <w:tcPr>
        <w:tcBorders>
          <w:top w:val="single" w:sz="4" w:space="0" w:color="FAC679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081"/>
    <w:rPr>
      <w:rFonts w:asciiTheme="majorHAnsi" w:eastAsiaTheme="majorEastAsia" w:hAnsiTheme="majorHAnsi" w:cstheme="majorBidi"/>
      <w:b/>
      <w:color w:val="000000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081"/>
    <w:rPr>
      <w:rFonts w:asciiTheme="majorHAnsi" w:eastAsiaTheme="majorEastAsia" w:hAnsiTheme="majorHAnsi" w:cstheme="majorBidi"/>
      <w:iCs/>
      <w:caps/>
      <w:color w:val="000000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081"/>
    <w:rPr>
      <w:rFonts w:asciiTheme="majorHAnsi" w:eastAsiaTheme="majorEastAsia" w:hAnsiTheme="majorHAnsi" w:cstheme="majorBidi"/>
      <w:color w:val="47651E" w:themeColor="accent2" w:themeShade="8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081"/>
    <w:rPr>
      <w:rFonts w:asciiTheme="majorHAnsi" w:eastAsiaTheme="majorEastAsia" w:hAnsiTheme="majorHAnsi" w:cstheme="majorBidi"/>
      <w:i/>
      <w:iCs/>
      <w:color w:val="47651E" w:themeColor="accent2" w:themeShade="80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2C4BD7"/>
  </w:style>
  <w:style w:type="paragraph" w:styleId="HTMLAddress">
    <w:name w:val="HTML Address"/>
    <w:basedOn w:val="Normal"/>
    <w:link w:val="HTMLAddressChar"/>
    <w:uiPriority w:val="99"/>
    <w:semiHidden/>
    <w:unhideWhenUsed/>
    <w:rsid w:val="002C4BD7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C4BD7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C4BD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C4BD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4BD7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4BD7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C4BD7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C4BD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C4BD7"/>
    <w:rPr>
      <w:color w:val="0070C0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C4BD7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C4BD7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C4BD7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C4BD7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C4BD7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C4BD7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C4BD7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C4BD7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C4BD7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C4BD7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74BAA"/>
    <w:rPr>
      <w:i/>
      <w:iCs/>
      <w:color w:val="097F88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74BAA"/>
    <w:pPr>
      <w:pBdr>
        <w:top w:val="single" w:sz="4" w:space="10" w:color="0DABB6" w:themeColor="accent1"/>
        <w:bottom w:val="single" w:sz="4" w:space="10" w:color="0DABB6" w:themeColor="accent1"/>
      </w:pBdr>
      <w:spacing w:before="360" w:after="360"/>
      <w:jc w:val="center"/>
    </w:pPr>
    <w:rPr>
      <w:i/>
      <w:iCs/>
      <w:color w:val="097F88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74BAA"/>
    <w:rPr>
      <w:i/>
      <w:iCs/>
      <w:color w:val="097F8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74BAA"/>
    <w:rPr>
      <w:b/>
      <w:bCs/>
      <w:caps w:val="0"/>
      <w:smallCaps/>
      <w:color w:val="097F88" w:themeColor="accent1" w:themeShade="BF"/>
      <w:spacing w:val="0"/>
    </w:rPr>
  </w:style>
  <w:style w:type="table" w:styleId="LightGrid">
    <w:name w:val="Light Grid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0DABB6" w:themeColor="accent1"/>
        <w:left w:val="single" w:sz="8" w:space="0" w:color="0DABB6" w:themeColor="accent1"/>
        <w:bottom w:val="single" w:sz="8" w:space="0" w:color="0DABB6" w:themeColor="accent1"/>
        <w:right w:val="single" w:sz="8" w:space="0" w:color="0DABB6" w:themeColor="accent1"/>
        <w:insideH w:val="single" w:sz="8" w:space="0" w:color="0DABB6" w:themeColor="accent1"/>
        <w:insideV w:val="single" w:sz="8" w:space="0" w:color="0DABB6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ABB6" w:themeColor="accent1"/>
          <w:left w:val="single" w:sz="8" w:space="0" w:color="0DABB6" w:themeColor="accent1"/>
          <w:bottom w:val="single" w:sz="18" w:space="0" w:color="0DABB6" w:themeColor="accent1"/>
          <w:right w:val="single" w:sz="8" w:space="0" w:color="0DABB6" w:themeColor="accent1"/>
          <w:insideH w:val="nil"/>
          <w:insideV w:val="single" w:sz="8" w:space="0" w:color="0DABB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ABB6" w:themeColor="accent1"/>
          <w:left w:val="single" w:sz="8" w:space="0" w:color="0DABB6" w:themeColor="accent1"/>
          <w:bottom w:val="single" w:sz="8" w:space="0" w:color="0DABB6" w:themeColor="accent1"/>
          <w:right w:val="single" w:sz="8" w:space="0" w:color="0DABB6" w:themeColor="accent1"/>
          <w:insideH w:val="nil"/>
          <w:insideV w:val="single" w:sz="8" w:space="0" w:color="0DABB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ABB6" w:themeColor="accent1"/>
          <w:left w:val="single" w:sz="8" w:space="0" w:color="0DABB6" w:themeColor="accent1"/>
          <w:bottom w:val="single" w:sz="8" w:space="0" w:color="0DABB6" w:themeColor="accent1"/>
          <w:right w:val="single" w:sz="8" w:space="0" w:color="0DABB6" w:themeColor="accent1"/>
        </w:tcBorders>
      </w:tcPr>
    </w:tblStylePr>
    <w:tblStylePr w:type="band1Vert">
      <w:tblPr/>
      <w:tcPr>
        <w:tcBorders>
          <w:top w:val="single" w:sz="8" w:space="0" w:color="0DABB6" w:themeColor="accent1"/>
          <w:left w:val="single" w:sz="8" w:space="0" w:color="0DABB6" w:themeColor="accent1"/>
          <w:bottom w:val="single" w:sz="8" w:space="0" w:color="0DABB6" w:themeColor="accent1"/>
          <w:right w:val="single" w:sz="8" w:space="0" w:color="0DABB6" w:themeColor="accent1"/>
        </w:tcBorders>
        <w:shd w:val="clear" w:color="auto" w:fill="B6F5F9" w:themeFill="accent1" w:themeFillTint="3F"/>
      </w:tcPr>
    </w:tblStylePr>
    <w:tblStylePr w:type="band1Horz">
      <w:tblPr/>
      <w:tcPr>
        <w:tcBorders>
          <w:top w:val="single" w:sz="8" w:space="0" w:color="0DABB6" w:themeColor="accent1"/>
          <w:left w:val="single" w:sz="8" w:space="0" w:color="0DABB6" w:themeColor="accent1"/>
          <w:bottom w:val="single" w:sz="8" w:space="0" w:color="0DABB6" w:themeColor="accent1"/>
          <w:right w:val="single" w:sz="8" w:space="0" w:color="0DABB6" w:themeColor="accent1"/>
          <w:insideV w:val="single" w:sz="8" w:space="0" w:color="0DABB6" w:themeColor="accent1"/>
        </w:tcBorders>
        <w:shd w:val="clear" w:color="auto" w:fill="B6F5F9" w:themeFill="accent1" w:themeFillTint="3F"/>
      </w:tcPr>
    </w:tblStylePr>
    <w:tblStylePr w:type="band2Horz">
      <w:tblPr/>
      <w:tcPr>
        <w:tcBorders>
          <w:top w:val="single" w:sz="8" w:space="0" w:color="0DABB6" w:themeColor="accent1"/>
          <w:left w:val="single" w:sz="8" w:space="0" w:color="0DABB6" w:themeColor="accent1"/>
          <w:bottom w:val="single" w:sz="8" w:space="0" w:color="0DABB6" w:themeColor="accent1"/>
          <w:right w:val="single" w:sz="8" w:space="0" w:color="0DABB6" w:themeColor="accent1"/>
          <w:insideV w:val="single" w:sz="8" w:space="0" w:color="0DABB6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8FC640" w:themeColor="accent2"/>
        <w:left w:val="single" w:sz="8" w:space="0" w:color="8FC640" w:themeColor="accent2"/>
        <w:bottom w:val="single" w:sz="8" w:space="0" w:color="8FC640" w:themeColor="accent2"/>
        <w:right w:val="single" w:sz="8" w:space="0" w:color="8FC640" w:themeColor="accent2"/>
        <w:insideH w:val="single" w:sz="8" w:space="0" w:color="8FC640" w:themeColor="accent2"/>
        <w:insideV w:val="single" w:sz="8" w:space="0" w:color="8FC64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C640" w:themeColor="accent2"/>
          <w:left w:val="single" w:sz="8" w:space="0" w:color="8FC640" w:themeColor="accent2"/>
          <w:bottom w:val="single" w:sz="18" w:space="0" w:color="8FC640" w:themeColor="accent2"/>
          <w:right w:val="single" w:sz="8" w:space="0" w:color="8FC640" w:themeColor="accent2"/>
          <w:insideH w:val="nil"/>
          <w:insideV w:val="single" w:sz="8" w:space="0" w:color="8FC64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FC640" w:themeColor="accent2"/>
          <w:left w:val="single" w:sz="8" w:space="0" w:color="8FC640" w:themeColor="accent2"/>
          <w:bottom w:val="single" w:sz="8" w:space="0" w:color="8FC640" w:themeColor="accent2"/>
          <w:right w:val="single" w:sz="8" w:space="0" w:color="8FC640" w:themeColor="accent2"/>
          <w:insideH w:val="nil"/>
          <w:insideV w:val="single" w:sz="8" w:space="0" w:color="8FC64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C640" w:themeColor="accent2"/>
          <w:left w:val="single" w:sz="8" w:space="0" w:color="8FC640" w:themeColor="accent2"/>
          <w:bottom w:val="single" w:sz="8" w:space="0" w:color="8FC640" w:themeColor="accent2"/>
          <w:right w:val="single" w:sz="8" w:space="0" w:color="8FC640" w:themeColor="accent2"/>
        </w:tcBorders>
      </w:tcPr>
    </w:tblStylePr>
    <w:tblStylePr w:type="band1Vert">
      <w:tblPr/>
      <w:tcPr>
        <w:tcBorders>
          <w:top w:val="single" w:sz="8" w:space="0" w:color="8FC640" w:themeColor="accent2"/>
          <w:left w:val="single" w:sz="8" w:space="0" w:color="8FC640" w:themeColor="accent2"/>
          <w:bottom w:val="single" w:sz="8" w:space="0" w:color="8FC640" w:themeColor="accent2"/>
          <w:right w:val="single" w:sz="8" w:space="0" w:color="8FC640" w:themeColor="accent2"/>
        </w:tcBorders>
        <w:shd w:val="clear" w:color="auto" w:fill="E3F1CF" w:themeFill="accent2" w:themeFillTint="3F"/>
      </w:tcPr>
    </w:tblStylePr>
    <w:tblStylePr w:type="band1Horz">
      <w:tblPr/>
      <w:tcPr>
        <w:tcBorders>
          <w:top w:val="single" w:sz="8" w:space="0" w:color="8FC640" w:themeColor="accent2"/>
          <w:left w:val="single" w:sz="8" w:space="0" w:color="8FC640" w:themeColor="accent2"/>
          <w:bottom w:val="single" w:sz="8" w:space="0" w:color="8FC640" w:themeColor="accent2"/>
          <w:right w:val="single" w:sz="8" w:space="0" w:color="8FC640" w:themeColor="accent2"/>
          <w:insideV w:val="single" w:sz="8" w:space="0" w:color="8FC640" w:themeColor="accent2"/>
        </w:tcBorders>
        <w:shd w:val="clear" w:color="auto" w:fill="E3F1CF" w:themeFill="accent2" w:themeFillTint="3F"/>
      </w:tcPr>
    </w:tblStylePr>
    <w:tblStylePr w:type="band2Horz">
      <w:tblPr/>
      <w:tcPr>
        <w:tcBorders>
          <w:top w:val="single" w:sz="8" w:space="0" w:color="8FC640" w:themeColor="accent2"/>
          <w:left w:val="single" w:sz="8" w:space="0" w:color="8FC640" w:themeColor="accent2"/>
          <w:bottom w:val="single" w:sz="8" w:space="0" w:color="8FC640" w:themeColor="accent2"/>
          <w:right w:val="single" w:sz="8" w:space="0" w:color="8FC640" w:themeColor="accent2"/>
          <w:insideV w:val="single" w:sz="8" w:space="0" w:color="8FC64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F47527" w:themeColor="accent3"/>
        <w:left w:val="single" w:sz="8" w:space="0" w:color="F47527" w:themeColor="accent3"/>
        <w:bottom w:val="single" w:sz="8" w:space="0" w:color="F47527" w:themeColor="accent3"/>
        <w:right w:val="single" w:sz="8" w:space="0" w:color="F47527" w:themeColor="accent3"/>
        <w:insideH w:val="single" w:sz="8" w:space="0" w:color="F47527" w:themeColor="accent3"/>
        <w:insideV w:val="single" w:sz="8" w:space="0" w:color="F4752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527" w:themeColor="accent3"/>
          <w:left w:val="single" w:sz="8" w:space="0" w:color="F47527" w:themeColor="accent3"/>
          <w:bottom w:val="single" w:sz="18" w:space="0" w:color="F47527" w:themeColor="accent3"/>
          <w:right w:val="single" w:sz="8" w:space="0" w:color="F47527" w:themeColor="accent3"/>
          <w:insideH w:val="nil"/>
          <w:insideV w:val="single" w:sz="8" w:space="0" w:color="F4752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527" w:themeColor="accent3"/>
          <w:left w:val="single" w:sz="8" w:space="0" w:color="F47527" w:themeColor="accent3"/>
          <w:bottom w:val="single" w:sz="8" w:space="0" w:color="F47527" w:themeColor="accent3"/>
          <w:right w:val="single" w:sz="8" w:space="0" w:color="F47527" w:themeColor="accent3"/>
          <w:insideH w:val="nil"/>
          <w:insideV w:val="single" w:sz="8" w:space="0" w:color="F4752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527" w:themeColor="accent3"/>
          <w:left w:val="single" w:sz="8" w:space="0" w:color="F47527" w:themeColor="accent3"/>
          <w:bottom w:val="single" w:sz="8" w:space="0" w:color="F47527" w:themeColor="accent3"/>
          <w:right w:val="single" w:sz="8" w:space="0" w:color="F47527" w:themeColor="accent3"/>
        </w:tcBorders>
      </w:tcPr>
    </w:tblStylePr>
    <w:tblStylePr w:type="band1Vert">
      <w:tblPr/>
      <w:tcPr>
        <w:tcBorders>
          <w:top w:val="single" w:sz="8" w:space="0" w:color="F47527" w:themeColor="accent3"/>
          <w:left w:val="single" w:sz="8" w:space="0" w:color="F47527" w:themeColor="accent3"/>
          <w:bottom w:val="single" w:sz="8" w:space="0" w:color="F47527" w:themeColor="accent3"/>
          <w:right w:val="single" w:sz="8" w:space="0" w:color="F47527" w:themeColor="accent3"/>
        </w:tcBorders>
        <w:shd w:val="clear" w:color="auto" w:fill="FCDCC9" w:themeFill="accent3" w:themeFillTint="3F"/>
      </w:tcPr>
    </w:tblStylePr>
    <w:tblStylePr w:type="band1Horz">
      <w:tblPr/>
      <w:tcPr>
        <w:tcBorders>
          <w:top w:val="single" w:sz="8" w:space="0" w:color="F47527" w:themeColor="accent3"/>
          <w:left w:val="single" w:sz="8" w:space="0" w:color="F47527" w:themeColor="accent3"/>
          <w:bottom w:val="single" w:sz="8" w:space="0" w:color="F47527" w:themeColor="accent3"/>
          <w:right w:val="single" w:sz="8" w:space="0" w:color="F47527" w:themeColor="accent3"/>
          <w:insideV w:val="single" w:sz="8" w:space="0" w:color="F47527" w:themeColor="accent3"/>
        </w:tcBorders>
        <w:shd w:val="clear" w:color="auto" w:fill="FCDCC9" w:themeFill="accent3" w:themeFillTint="3F"/>
      </w:tcPr>
    </w:tblStylePr>
    <w:tblStylePr w:type="band2Horz">
      <w:tblPr/>
      <w:tcPr>
        <w:tcBorders>
          <w:top w:val="single" w:sz="8" w:space="0" w:color="F47527" w:themeColor="accent3"/>
          <w:left w:val="single" w:sz="8" w:space="0" w:color="F47527" w:themeColor="accent3"/>
          <w:bottom w:val="single" w:sz="8" w:space="0" w:color="F47527" w:themeColor="accent3"/>
          <w:right w:val="single" w:sz="8" w:space="0" w:color="F47527" w:themeColor="accent3"/>
          <w:insideV w:val="single" w:sz="8" w:space="0" w:color="F47527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EC223B" w:themeColor="accent4"/>
        <w:left w:val="single" w:sz="8" w:space="0" w:color="EC223B" w:themeColor="accent4"/>
        <w:bottom w:val="single" w:sz="8" w:space="0" w:color="EC223B" w:themeColor="accent4"/>
        <w:right w:val="single" w:sz="8" w:space="0" w:color="EC223B" w:themeColor="accent4"/>
        <w:insideH w:val="single" w:sz="8" w:space="0" w:color="EC223B" w:themeColor="accent4"/>
        <w:insideV w:val="single" w:sz="8" w:space="0" w:color="EC223B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223B" w:themeColor="accent4"/>
          <w:left w:val="single" w:sz="8" w:space="0" w:color="EC223B" w:themeColor="accent4"/>
          <w:bottom w:val="single" w:sz="18" w:space="0" w:color="EC223B" w:themeColor="accent4"/>
          <w:right w:val="single" w:sz="8" w:space="0" w:color="EC223B" w:themeColor="accent4"/>
          <w:insideH w:val="nil"/>
          <w:insideV w:val="single" w:sz="8" w:space="0" w:color="EC223B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223B" w:themeColor="accent4"/>
          <w:left w:val="single" w:sz="8" w:space="0" w:color="EC223B" w:themeColor="accent4"/>
          <w:bottom w:val="single" w:sz="8" w:space="0" w:color="EC223B" w:themeColor="accent4"/>
          <w:right w:val="single" w:sz="8" w:space="0" w:color="EC223B" w:themeColor="accent4"/>
          <w:insideH w:val="nil"/>
          <w:insideV w:val="single" w:sz="8" w:space="0" w:color="EC223B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223B" w:themeColor="accent4"/>
          <w:left w:val="single" w:sz="8" w:space="0" w:color="EC223B" w:themeColor="accent4"/>
          <w:bottom w:val="single" w:sz="8" w:space="0" w:color="EC223B" w:themeColor="accent4"/>
          <w:right w:val="single" w:sz="8" w:space="0" w:color="EC223B" w:themeColor="accent4"/>
        </w:tcBorders>
      </w:tcPr>
    </w:tblStylePr>
    <w:tblStylePr w:type="band1Vert">
      <w:tblPr/>
      <w:tcPr>
        <w:tcBorders>
          <w:top w:val="single" w:sz="8" w:space="0" w:color="EC223B" w:themeColor="accent4"/>
          <w:left w:val="single" w:sz="8" w:space="0" w:color="EC223B" w:themeColor="accent4"/>
          <w:bottom w:val="single" w:sz="8" w:space="0" w:color="EC223B" w:themeColor="accent4"/>
          <w:right w:val="single" w:sz="8" w:space="0" w:color="EC223B" w:themeColor="accent4"/>
        </w:tcBorders>
        <w:shd w:val="clear" w:color="auto" w:fill="FAC8CE" w:themeFill="accent4" w:themeFillTint="3F"/>
      </w:tcPr>
    </w:tblStylePr>
    <w:tblStylePr w:type="band1Horz">
      <w:tblPr/>
      <w:tcPr>
        <w:tcBorders>
          <w:top w:val="single" w:sz="8" w:space="0" w:color="EC223B" w:themeColor="accent4"/>
          <w:left w:val="single" w:sz="8" w:space="0" w:color="EC223B" w:themeColor="accent4"/>
          <w:bottom w:val="single" w:sz="8" w:space="0" w:color="EC223B" w:themeColor="accent4"/>
          <w:right w:val="single" w:sz="8" w:space="0" w:color="EC223B" w:themeColor="accent4"/>
          <w:insideV w:val="single" w:sz="8" w:space="0" w:color="EC223B" w:themeColor="accent4"/>
        </w:tcBorders>
        <w:shd w:val="clear" w:color="auto" w:fill="FAC8CE" w:themeFill="accent4" w:themeFillTint="3F"/>
      </w:tcPr>
    </w:tblStylePr>
    <w:tblStylePr w:type="band2Horz">
      <w:tblPr/>
      <w:tcPr>
        <w:tcBorders>
          <w:top w:val="single" w:sz="8" w:space="0" w:color="EC223B" w:themeColor="accent4"/>
          <w:left w:val="single" w:sz="8" w:space="0" w:color="EC223B" w:themeColor="accent4"/>
          <w:bottom w:val="single" w:sz="8" w:space="0" w:color="EC223B" w:themeColor="accent4"/>
          <w:right w:val="single" w:sz="8" w:space="0" w:color="EC223B" w:themeColor="accent4"/>
          <w:insideV w:val="single" w:sz="8" w:space="0" w:color="EC223B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D41E44" w:themeColor="accent5"/>
        <w:left w:val="single" w:sz="8" w:space="0" w:color="D41E44" w:themeColor="accent5"/>
        <w:bottom w:val="single" w:sz="8" w:space="0" w:color="D41E44" w:themeColor="accent5"/>
        <w:right w:val="single" w:sz="8" w:space="0" w:color="D41E44" w:themeColor="accent5"/>
        <w:insideH w:val="single" w:sz="8" w:space="0" w:color="D41E44" w:themeColor="accent5"/>
        <w:insideV w:val="single" w:sz="8" w:space="0" w:color="D41E4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41E44" w:themeColor="accent5"/>
          <w:left w:val="single" w:sz="8" w:space="0" w:color="D41E44" w:themeColor="accent5"/>
          <w:bottom w:val="single" w:sz="18" w:space="0" w:color="D41E44" w:themeColor="accent5"/>
          <w:right w:val="single" w:sz="8" w:space="0" w:color="D41E44" w:themeColor="accent5"/>
          <w:insideH w:val="nil"/>
          <w:insideV w:val="single" w:sz="8" w:space="0" w:color="D41E4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41E44" w:themeColor="accent5"/>
          <w:left w:val="single" w:sz="8" w:space="0" w:color="D41E44" w:themeColor="accent5"/>
          <w:bottom w:val="single" w:sz="8" w:space="0" w:color="D41E44" w:themeColor="accent5"/>
          <w:right w:val="single" w:sz="8" w:space="0" w:color="D41E44" w:themeColor="accent5"/>
          <w:insideH w:val="nil"/>
          <w:insideV w:val="single" w:sz="8" w:space="0" w:color="D41E4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41E44" w:themeColor="accent5"/>
          <w:left w:val="single" w:sz="8" w:space="0" w:color="D41E44" w:themeColor="accent5"/>
          <w:bottom w:val="single" w:sz="8" w:space="0" w:color="D41E44" w:themeColor="accent5"/>
          <w:right w:val="single" w:sz="8" w:space="0" w:color="D41E44" w:themeColor="accent5"/>
        </w:tcBorders>
      </w:tcPr>
    </w:tblStylePr>
    <w:tblStylePr w:type="band1Vert">
      <w:tblPr/>
      <w:tcPr>
        <w:tcBorders>
          <w:top w:val="single" w:sz="8" w:space="0" w:color="D41E44" w:themeColor="accent5"/>
          <w:left w:val="single" w:sz="8" w:space="0" w:color="D41E44" w:themeColor="accent5"/>
          <w:bottom w:val="single" w:sz="8" w:space="0" w:color="D41E44" w:themeColor="accent5"/>
          <w:right w:val="single" w:sz="8" w:space="0" w:color="D41E44" w:themeColor="accent5"/>
        </w:tcBorders>
        <w:shd w:val="clear" w:color="auto" w:fill="F6C4CF" w:themeFill="accent5" w:themeFillTint="3F"/>
      </w:tcPr>
    </w:tblStylePr>
    <w:tblStylePr w:type="band1Horz">
      <w:tblPr/>
      <w:tcPr>
        <w:tcBorders>
          <w:top w:val="single" w:sz="8" w:space="0" w:color="D41E44" w:themeColor="accent5"/>
          <w:left w:val="single" w:sz="8" w:space="0" w:color="D41E44" w:themeColor="accent5"/>
          <w:bottom w:val="single" w:sz="8" w:space="0" w:color="D41E44" w:themeColor="accent5"/>
          <w:right w:val="single" w:sz="8" w:space="0" w:color="D41E44" w:themeColor="accent5"/>
          <w:insideV w:val="single" w:sz="8" w:space="0" w:color="D41E44" w:themeColor="accent5"/>
        </w:tcBorders>
        <w:shd w:val="clear" w:color="auto" w:fill="F6C4CF" w:themeFill="accent5" w:themeFillTint="3F"/>
      </w:tcPr>
    </w:tblStylePr>
    <w:tblStylePr w:type="band2Horz">
      <w:tblPr/>
      <w:tcPr>
        <w:tcBorders>
          <w:top w:val="single" w:sz="8" w:space="0" w:color="D41E44" w:themeColor="accent5"/>
          <w:left w:val="single" w:sz="8" w:space="0" w:color="D41E44" w:themeColor="accent5"/>
          <w:bottom w:val="single" w:sz="8" w:space="0" w:color="D41E44" w:themeColor="accent5"/>
          <w:right w:val="single" w:sz="8" w:space="0" w:color="D41E44" w:themeColor="accent5"/>
          <w:insideV w:val="single" w:sz="8" w:space="0" w:color="D41E4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F8A120" w:themeColor="accent6"/>
        <w:left w:val="single" w:sz="8" w:space="0" w:color="F8A120" w:themeColor="accent6"/>
        <w:bottom w:val="single" w:sz="8" w:space="0" w:color="F8A120" w:themeColor="accent6"/>
        <w:right w:val="single" w:sz="8" w:space="0" w:color="F8A120" w:themeColor="accent6"/>
        <w:insideH w:val="single" w:sz="8" w:space="0" w:color="F8A120" w:themeColor="accent6"/>
        <w:insideV w:val="single" w:sz="8" w:space="0" w:color="F8A12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8A120" w:themeColor="accent6"/>
          <w:left w:val="single" w:sz="8" w:space="0" w:color="F8A120" w:themeColor="accent6"/>
          <w:bottom w:val="single" w:sz="18" w:space="0" w:color="F8A120" w:themeColor="accent6"/>
          <w:right w:val="single" w:sz="8" w:space="0" w:color="F8A120" w:themeColor="accent6"/>
          <w:insideH w:val="nil"/>
          <w:insideV w:val="single" w:sz="8" w:space="0" w:color="F8A12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8A120" w:themeColor="accent6"/>
          <w:left w:val="single" w:sz="8" w:space="0" w:color="F8A120" w:themeColor="accent6"/>
          <w:bottom w:val="single" w:sz="8" w:space="0" w:color="F8A120" w:themeColor="accent6"/>
          <w:right w:val="single" w:sz="8" w:space="0" w:color="F8A120" w:themeColor="accent6"/>
          <w:insideH w:val="nil"/>
          <w:insideV w:val="single" w:sz="8" w:space="0" w:color="F8A12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8A120" w:themeColor="accent6"/>
          <w:left w:val="single" w:sz="8" w:space="0" w:color="F8A120" w:themeColor="accent6"/>
          <w:bottom w:val="single" w:sz="8" w:space="0" w:color="F8A120" w:themeColor="accent6"/>
          <w:right w:val="single" w:sz="8" w:space="0" w:color="F8A120" w:themeColor="accent6"/>
        </w:tcBorders>
      </w:tcPr>
    </w:tblStylePr>
    <w:tblStylePr w:type="band1Vert">
      <w:tblPr/>
      <w:tcPr>
        <w:tcBorders>
          <w:top w:val="single" w:sz="8" w:space="0" w:color="F8A120" w:themeColor="accent6"/>
          <w:left w:val="single" w:sz="8" w:space="0" w:color="F8A120" w:themeColor="accent6"/>
          <w:bottom w:val="single" w:sz="8" w:space="0" w:color="F8A120" w:themeColor="accent6"/>
          <w:right w:val="single" w:sz="8" w:space="0" w:color="F8A120" w:themeColor="accent6"/>
        </w:tcBorders>
        <w:shd w:val="clear" w:color="auto" w:fill="FDE7C7" w:themeFill="accent6" w:themeFillTint="3F"/>
      </w:tcPr>
    </w:tblStylePr>
    <w:tblStylePr w:type="band1Horz">
      <w:tblPr/>
      <w:tcPr>
        <w:tcBorders>
          <w:top w:val="single" w:sz="8" w:space="0" w:color="F8A120" w:themeColor="accent6"/>
          <w:left w:val="single" w:sz="8" w:space="0" w:color="F8A120" w:themeColor="accent6"/>
          <w:bottom w:val="single" w:sz="8" w:space="0" w:color="F8A120" w:themeColor="accent6"/>
          <w:right w:val="single" w:sz="8" w:space="0" w:color="F8A120" w:themeColor="accent6"/>
          <w:insideV w:val="single" w:sz="8" w:space="0" w:color="F8A120" w:themeColor="accent6"/>
        </w:tcBorders>
        <w:shd w:val="clear" w:color="auto" w:fill="FDE7C7" w:themeFill="accent6" w:themeFillTint="3F"/>
      </w:tcPr>
    </w:tblStylePr>
    <w:tblStylePr w:type="band2Horz">
      <w:tblPr/>
      <w:tcPr>
        <w:tcBorders>
          <w:top w:val="single" w:sz="8" w:space="0" w:color="F8A120" w:themeColor="accent6"/>
          <w:left w:val="single" w:sz="8" w:space="0" w:color="F8A120" w:themeColor="accent6"/>
          <w:bottom w:val="single" w:sz="8" w:space="0" w:color="F8A120" w:themeColor="accent6"/>
          <w:right w:val="single" w:sz="8" w:space="0" w:color="F8A120" w:themeColor="accent6"/>
          <w:insideV w:val="single" w:sz="8" w:space="0" w:color="F8A120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0DABB6" w:themeColor="accent1"/>
        <w:left w:val="single" w:sz="8" w:space="0" w:color="0DABB6" w:themeColor="accent1"/>
        <w:bottom w:val="single" w:sz="8" w:space="0" w:color="0DABB6" w:themeColor="accent1"/>
        <w:right w:val="single" w:sz="8" w:space="0" w:color="0DABB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ABB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ABB6" w:themeColor="accent1"/>
          <w:left w:val="single" w:sz="8" w:space="0" w:color="0DABB6" w:themeColor="accent1"/>
          <w:bottom w:val="single" w:sz="8" w:space="0" w:color="0DABB6" w:themeColor="accent1"/>
          <w:right w:val="single" w:sz="8" w:space="0" w:color="0DABB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ABB6" w:themeColor="accent1"/>
          <w:left w:val="single" w:sz="8" w:space="0" w:color="0DABB6" w:themeColor="accent1"/>
          <w:bottom w:val="single" w:sz="8" w:space="0" w:color="0DABB6" w:themeColor="accent1"/>
          <w:right w:val="single" w:sz="8" w:space="0" w:color="0DABB6" w:themeColor="accent1"/>
        </w:tcBorders>
      </w:tcPr>
    </w:tblStylePr>
    <w:tblStylePr w:type="band1Horz">
      <w:tblPr/>
      <w:tcPr>
        <w:tcBorders>
          <w:top w:val="single" w:sz="8" w:space="0" w:color="0DABB6" w:themeColor="accent1"/>
          <w:left w:val="single" w:sz="8" w:space="0" w:color="0DABB6" w:themeColor="accent1"/>
          <w:bottom w:val="single" w:sz="8" w:space="0" w:color="0DABB6" w:themeColor="accent1"/>
          <w:right w:val="single" w:sz="8" w:space="0" w:color="0DABB6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8FC640" w:themeColor="accent2"/>
        <w:left w:val="single" w:sz="8" w:space="0" w:color="8FC640" w:themeColor="accent2"/>
        <w:bottom w:val="single" w:sz="8" w:space="0" w:color="8FC640" w:themeColor="accent2"/>
        <w:right w:val="single" w:sz="8" w:space="0" w:color="8FC64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FC6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C640" w:themeColor="accent2"/>
          <w:left w:val="single" w:sz="8" w:space="0" w:color="8FC640" w:themeColor="accent2"/>
          <w:bottom w:val="single" w:sz="8" w:space="0" w:color="8FC640" w:themeColor="accent2"/>
          <w:right w:val="single" w:sz="8" w:space="0" w:color="8FC6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FC640" w:themeColor="accent2"/>
          <w:left w:val="single" w:sz="8" w:space="0" w:color="8FC640" w:themeColor="accent2"/>
          <w:bottom w:val="single" w:sz="8" w:space="0" w:color="8FC640" w:themeColor="accent2"/>
          <w:right w:val="single" w:sz="8" w:space="0" w:color="8FC640" w:themeColor="accent2"/>
        </w:tcBorders>
      </w:tcPr>
    </w:tblStylePr>
    <w:tblStylePr w:type="band1Horz">
      <w:tblPr/>
      <w:tcPr>
        <w:tcBorders>
          <w:top w:val="single" w:sz="8" w:space="0" w:color="8FC640" w:themeColor="accent2"/>
          <w:left w:val="single" w:sz="8" w:space="0" w:color="8FC640" w:themeColor="accent2"/>
          <w:bottom w:val="single" w:sz="8" w:space="0" w:color="8FC640" w:themeColor="accent2"/>
          <w:right w:val="single" w:sz="8" w:space="0" w:color="8FC64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F47527" w:themeColor="accent3"/>
        <w:left w:val="single" w:sz="8" w:space="0" w:color="F47527" w:themeColor="accent3"/>
        <w:bottom w:val="single" w:sz="8" w:space="0" w:color="F47527" w:themeColor="accent3"/>
        <w:right w:val="single" w:sz="8" w:space="0" w:color="F4752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52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527" w:themeColor="accent3"/>
          <w:left w:val="single" w:sz="8" w:space="0" w:color="F47527" w:themeColor="accent3"/>
          <w:bottom w:val="single" w:sz="8" w:space="0" w:color="F47527" w:themeColor="accent3"/>
          <w:right w:val="single" w:sz="8" w:space="0" w:color="F4752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527" w:themeColor="accent3"/>
          <w:left w:val="single" w:sz="8" w:space="0" w:color="F47527" w:themeColor="accent3"/>
          <w:bottom w:val="single" w:sz="8" w:space="0" w:color="F47527" w:themeColor="accent3"/>
          <w:right w:val="single" w:sz="8" w:space="0" w:color="F47527" w:themeColor="accent3"/>
        </w:tcBorders>
      </w:tcPr>
    </w:tblStylePr>
    <w:tblStylePr w:type="band1Horz">
      <w:tblPr/>
      <w:tcPr>
        <w:tcBorders>
          <w:top w:val="single" w:sz="8" w:space="0" w:color="F47527" w:themeColor="accent3"/>
          <w:left w:val="single" w:sz="8" w:space="0" w:color="F47527" w:themeColor="accent3"/>
          <w:bottom w:val="single" w:sz="8" w:space="0" w:color="F47527" w:themeColor="accent3"/>
          <w:right w:val="single" w:sz="8" w:space="0" w:color="F47527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EC223B" w:themeColor="accent4"/>
        <w:left w:val="single" w:sz="8" w:space="0" w:color="EC223B" w:themeColor="accent4"/>
        <w:bottom w:val="single" w:sz="8" w:space="0" w:color="EC223B" w:themeColor="accent4"/>
        <w:right w:val="single" w:sz="8" w:space="0" w:color="EC223B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223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223B" w:themeColor="accent4"/>
          <w:left w:val="single" w:sz="8" w:space="0" w:color="EC223B" w:themeColor="accent4"/>
          <w:bottom w:val="single" w:sz="8" w:space="0" w:color="EC223B" w:themeColor="accent4"/>
          <w:right w:val="single" w:sz="8" w:space="0" w:color="EC223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223B" w:themeColor="accent4"/>
          <w:left w:val="single" w:sz="8" w:space="0" w:color="EC223B" w:themeColor="accent4"/>
          <w:bottom w:val="single" w:sz="8" w:space="0" w:color="EC223B" w:themeColor="accent4"/>
          <w:right w:val="single" w:sz="8" w:space="0" w:color="EC223B" w:themeColor="accent4"/>
        </w:tcBorders>
      </w:tcPr>
    </w:tblStylePr>
    <w:tblStylePr w:type="band1Horz">
      <w:tblPr/>
      <w:tcPr>
        <w:tcBorders>
          <w:top w:val="single" w:sz="8" w:space="0" w:color="EC223B" w:themeColor="accent4"/>
          <w:left w:val="single" w:sz="8" w:space="0" w:color="EC223B" w:themeColor="accent4"/>
          <w:bottom w:val="single" w:sz="8" w:space="0" w:color="EC223B" w:themeColor="accent4"/>
          <w:right w:val="single" w:sz="8" w:space="0" w:color="EC223B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D41E44" w:themeColor="accent5"/>
        <w:left w:val="single" w:sz="8" w:space="0" w:color="D41E44" w:themeColor="accent5"/>
        <w:bottom w:val="single" w:sz="8" w:space="0" w:color="D41E44" w:themeColor="accent5"/>
        <w:right w:val="single" w:sz="8" w:space="0" w:color="D41E4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41E4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41E44" w:themeColor="accent5"/>
          <w:left w:val="single" w:sz="8" w:space="0" w:color="D41E44" w:themeColor="accent5"/>
          <w:bottom w:val="single" w:sz="8" w:space="0" w:color="D41E44" w:themeColor="accent5"/>
          <w:right w:val="single" w:sz="8" w:space="0" w:color="D41E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41E44" w:themeColor="accent5"/>
          <w:left w:val="single" w:sz="8" w:space="0" w:color="D41E44" w:themeColor="accent5"/>
          <w:bottom w:val="single" w:sz="8" w:space="0" w:color="D41E44" w:themeColor="accent5"/>
          <w:right w:val="single" w:sz="8" w:space="0" w:color="D41E44" w:themeColor="accent5"/>
        </w:tcBorders>
      </w:tcPr>
    </w:tblStylePr>
    <w:tblStylePr w:type="band1Horz">
      <w:tblPr/>
      <w:tcPr>
        <w:tcBorders>
          <w:top w:val="single" w:sz="8" w:space="0" w:color="D41E44" w:themeColor="accent5"/>
          <w:left w:val="single" w:sz="8" w:space="0" w:color="D41E44" w:themeColor="accent5"/>
          <w:bottom w:val="single" w:sz="8" w:space="0" w:color="D41E44" w:themeColor="accent5"/>
          <w:right w:val="single" w:sz="8" w:space="0" w:color="D41E4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F8A120" w:themeColor="accent6"/>
        <w:left w:val="single" w:sz="8" w:space="0" w:color="F8A120" w:themeColor="accent6"/>
        <w:bottom w:val="single" w:sz="8" w:space="0" w:color="F8A120" w:themeColor="accent6"/>
        <w:right w:val="single" w:sz="8" w:space="0" w:color="F8A12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8A12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A120" w:themeColor="accent6"/>
          <w:left w:val="single" w:sz="8" w:space="0" w:color="F8A120" w:themeColor="accent6"/>
          <w:bottom w:val="single" w:sz="8" w:space="0" w:color="F8A120" w:themeColor="accent6"/>
          <w:right w:val="single" w:sz="8" w:space="0" w:color="F8A1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8A120" w:themeColor="accent6"/>
          <w:left w:val="single" w:sz="8" w:space="0" w:color="F8A120" w:themeColor="accent6"/>
          <w:bottom w:val="single" w:sz="8" w:space="0" w:color="F8A120" w:themeColor="accent6"/>
          <w:right w:val="single" w:sz="8" w:space="0" w:color="F8A120" w:themeColor="accent6"/>
        </w:tcBorders>
      </w:tcPr>
    </w:tblStylePr>
    <w:tblStylePr w:type="band1Horz">
      <w:tblPr/>
      <w:tcPr>
        <w:tcBorders>
          <w:top w:val="single" w:sz="8" w:space="0" w:color="F8A120" w:themeColor="accent6"/>
          <w:left w:val="single" w:sz="8" w:space="0" w:color="F8A120" w:themeColor="accent6"/>
          <w:bottom w:val="single" w:sz="8" w:space="0" w:color="F8A120" w:themeColor="accent6"/>
          <w:right w:val="single" w:sz="8" w:space="0" w:color="F8A120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C4BD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C4BD7"/>
    <w:rPr>
      <w:color w:val="097F88" w:themeColor="accent1" w:themeShade="BF"/>
    </w:rPr>
    <w:tblPr>
      <w:tblStyleRowBandSize w:val="1"/>
      <w:tblStyleColBandSize w:val="1"/>
      <w:tblBorders>
        <w:top w:val="single" w:sz="8" w:space="0" w:color="0DABB6" w:themeColor="accent1"/>
        <w:bottom w:val="single" w:sz="8" w:space="0" w:color="0DABB6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ABB6" w:themeColor="accent1"/>
          <w:left w:val="nil"/>
          <w:bottom w:val="single" w:sz="8" w:space="0" w:color="0DABB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ABB6" w:themeColor="accent1"/>
          <w:left w:val="nil"/>
          <w:bottom w:val="single" w:sz="8" w:space="0" w:color="0DABB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6F5F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6F5F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C4BD7"/>
    <w:rPr>
      <w:color w:val="6B962D" w:themeColor="accent2" w:themeShade="BF"/>
    </w:rPr>
    <w:tblPr>
      <w:tblStyleRowBandSize w:val="1"/>
      <w:tblStyleColBandSize w:val="1"/>
      <w:tblBorders>
        <w:top w:val="single" w:sz="8" w:space="0" w:color="8FC640" w:themeColor="accent2"/>
        <w:bottom w:val="single" w:sz="8" w:space="0" w:color="8FC64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C640" w:themeColor="accent2"/>
          <w:left w:val="nil"/>
          <w:bottom w:val="single" w:sz="8" w:space="0" w:color="8FC64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C640" w:themeColor="accent2"/>
          <w:left w:val="nil"/>
          <w:bottom w:val="single" w:sz="8" w:space="0" w:color="8FC64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1C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1C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C4BD7"/>
    <w:rPr>
      <w:color w:val="C9520A" w:themeColor="accent3" w:themeShade="BF"/>
    </w:rPr>
    <w:tblPr>
      <w:tblStyleRowBandSize w:val="1"/>
      <w:tblStyleColBandSize w:val="1"/>
      <w:tblBorders>
        <w:top w:val="single" w:sz="8" w:space="0" w:color="F47527" w:themeColor="accent3"/>
        <w:bottom w:val="single" w:sz="8" w:space="0" w:color="F4752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527" w:themeColor="accent3"/>
          <w:left w:val="nil"/>
          <w:bottom w:val="single" w:sz="8" w:space="0" w:color="F4752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527" w:themeColor="accent3"/>
          <w:left w:val="nil"/>
          <w:bottom w:val="single" w:sz="8" w:space="0" w:color="F4752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CC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CC9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C4BD7"/>
    <w:rPr>
      <w:color w:val="B91024" w:themeColor="accent4" w:themeShade="BF"/>
    </w:rPr>
    <w:tblPr>
      <w:tblStyleRowBandSize w:val="1"/>
      <w:tblStyleColBandSize w:val="1"/>
      <w:tblBorders>
        <w:top w:val="single" w:sz="8" w:space="0" w:color="EC223B" w:themeColor="accent4"/>
        <w:bottom w:val="single" w:sz="8" w:space="0" w:color="EC223B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223B" w:themeColor="accent4"/>
          <w:left w:val="nil"/>
          <w:bottom w:val="single" w:sz="8" w:space="0" w:color="EC223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223B" w:themeColor="accent4"/>
          <w:left w:val="nil"/>
          <w:bottom w:val="single" w:sz="8" w:space="0" w:color="EC223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8C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C8C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C4BD7"/>
    <w:rPr>
      <w:color w:val="9E1632" w:themeColor="accent5" w:themeShade="BF"/>
    </w:rPr>
    <w:tblPr>
      <w:tblStyleRowBandSize w:val="1"/>
      <w:tblStyleColBandSize w:val="1"/>
      <w:tblBorders>
        <w:top w:val="single" w:sz="8" w:space="0" w:color="D41E44" w:themeColor="accent5"/>
        <w:bottom w:val="single" w:sz="8" w:space="0" w:color="D41E4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41E44" w:themeColor="accent5"/>
          <w:left w:val="nil"/>
          <w:bottom w:val="single" w:sz="8" w:space="0" w:color="D41E4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41E44" w:themeColor="accent5"/>
          <w:left w:val="nil"/>
          <w:bottom w:val="single" w:sz="8" w:space="0" w:color="D41E4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C4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C4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C4BD7"/>
    <w:rPr>
      <w:color w:val="CB7B06" w:themeColor="accent6" w:themeShade="BF"/>
    </w:rPr>
    <w:tblPr>
      <w:tblStyleRowBandSize w:val="1"/>
      <w:tblStyleColBandSize w:val="1"/>
      <w:tblBorders>
        <w:top w:val="single" w:sz="8" w:space="0" w:color="F8A120" w:themeColor="accent6"/>
        <w:bottom w:val="single" w:sz="8" w:space="0" w:color="F8A12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8A120" w:themeColor="accent6"/>
          <w:left w:val="nil"/>
          <w:bottom w:val="single" w:sz="8" w:space="0" w:color="F8A12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8A120" w:themeColor="accent6"/>
          <w:left w:val="nil"/>
          <w:bottom w:val="single" w:sz="8" w:space="0" w:color="F8A12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7C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7C7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C4BD7"/>
  </w:style>
  <w:style w:type="paragraph" w:styleId="List">
    <w:name w:val="List"/>
    <w:basedOn w:val="Normal"/>
    <w:uiPriority w:val="99"/>
    <w:semiHidden/>
    <w:unhideWhenUsed/>
    <w:rsid w:val="002C4BD7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C4BD7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C4BD7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C4BD7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C4BD7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2C4BD7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C4BD7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C4BD7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C4BD7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C4BD7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C4BD7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C4BD7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C4BD7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C4BD7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C4BD7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C4BD7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2C4BD7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C4BD7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C4BD7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C4BD7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2C4BD7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EE7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EE7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F7FA" w:themeFill="accent1" w:themeFillTint="33"/>
      </w:tcPr>
    </w:tblStylePr>
    <w:tblStylePr w:type="band1Horz">
      <w:tblPr/>
      <w:tcPr>
        <w:shd w:val="clear" w:color="auto" w:fill="C4F7FA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BDC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DC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8" w:themeFill="accent2" w:themeFillTint="33"/>
      </w:tcPr>
    </w:tblStylePr>
    <w:tblStylePr w:type="band1Horz">
      <w:tblPr/>
      <w:tcPr>
        <w:shd w:val="clear" w:color="auto" w:fill="E8F3D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8AC7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8AC7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D3" w:themeFill="accent3" w:themeFillTint="33"/>
      </w:tcPr>
    </w:tblStylePr>
    <w:tblStylePr w:type="band1Horz">
      <w:tblPr/>
      <w:tcPr>
        <w:shd w:val="clear" w:color="auto" w:fill="FCE3D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7A89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7A89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2D7" w:themeFill="accent4" w:themeFillTint="33"/>
      </w:tcPr>
    </w:tblStylePr>
    <w:tblStylePr w:type="band1Horz">
      <w:tblPr/>
      <w:tcPr>
        <w:shd w:val="clear" w:color="auto" w:fill="FBD2D7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718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71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D8" w:themeFill="accent5" w:themeFillTint="33"/>
      </w:tcPr>
    </w:tblStylePr>
    <w:tblStylePr w:type="band1Horz">
      <w:tblPr/>
      <w:tcPr>
        <w:shd w:val="clear" w:color="auto" w:fill="F8CFD8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C67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C67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2" w:themeFill="accent6" w:themeFillTint="33"/>
      </w:tcPr>
    </w:tblStylePr>
    <w:tblStylePr w:type="band1Horz">
      <w:tblPr/>
      <w:tcPr>
        <w:shd w:val="clear" w:color="auto" w:fill="FDECD2" w:themeFill="accent6" w:themeFillTint="33"/>
      </w:tcPr>
    </w:tblStylePr>
  </w:style>
  <w:style w:type="table" w:styleId="ListTable2">
    <w:name w:val="List Table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4EE7F2" w:themeColor="accent1" w:themeTint="99"/>
        <w:bottom w:val="single" w:sz="4" w:space="0" w:color="4EE7F2" w:themeColor="accent1" w:themeTint="99"/>
        <w:insideH w:val="single" w:sz="4" w:space="0" w:color="4EE7F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F7FA" w:themeFill="accent1" w:themeFillTint="33"/>
      </w:tcPr>
    </w:tblStylePr>
    <w:tblStylePr w:type="band1Horz">
      <w:tblPr/>
      <w:tcPr>
        <w:shd w:val="clear" w:color="auto" w:fill="C4F7FA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BBDC8C" w:themeColor="accent2" w:themeTint="99"/>
        <w:bottom w:val="single" w:sz="4" w:space="0" w:color="BBDC8C" w:themeColor="accent2" w:themeTint="99"/>
        <w:insideH w:val="single" w:sz="4" w:space="0" w:color="BBDC8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8" w:themeFill="accent2" w:themeFillTint="33"/>
      </w:tcPr>
    </w:tblStylePr>
    <w:tblStylePr w:type="band1Horz">
      <w:tblPr/>
      <w:tcPr>
        <w:shd w:val="clear" w:color="auto" w:fill="E8F3D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F8AC7D" w:themeColor="accent3" w:themeTint="99"/>
        <w:bottom w:val="single" w:sz="4" w:space="0" w:color="F8AC7D" w:themeColor="accent3" w:themeTint="99"/>
        <w:insideH w:val="single" w:sz="4" w:space="0" w:color="F8AC7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D3" w:themeFill="accent3" w:themeFillTint="33"/>
      </w:tcPr>
    </w:tblStylePr>
    <w:tblStylePr w:type="band1Horz">
      <w:tblPr/>
      <w:tcPr>
        <w:shd w:val="clear" w:color="auto" w:fill="FCE3D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F37A89" w:themeColor="accent4" w:themeTint="99"/>
        <w:bottom w:val="single" w:sz="4" w:space="0" w:color="F37A89" w:themeColor="accent4" w:themeTint="99"/>
        <w:insideH w:val="single" w:sz="4" w:space="0" w:color="F37A89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2D7" w:themeFill="accent4" w:themeFillTint="33"/>
      </w:tcPr>
    </w:tblStylePr>
    <w:tblStylePr w:type="band1Horz">
      <w:tblPr/>
      <w:tcPr>
        <w:shd w:val="clear" w:color="auto" w:fill="FBD2D7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EB718B" w:themeColor="accent5" w:themeTint="99"/>
        <w:bottom w:val="single" w:sz="4" w:space="0" w:color="EB718B" w:themeColor="accent5" w:themeTint="99"/>
        <w:insideH w:val="single" w:sz="4" w:space="0" w:color="EB718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D8" w:themeFill="accent5" w:themeFillTint="33"/>
      </w:tcPr>
    </w:tblStylePr>
    <w:tblStylePr w:type="band1Horz">
      <w:tblPr/>
      <w:tcPr>
        <w:shd w:val="clear" w:color="auto" w:fill="F8CFD8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FAC679" w:themeColor="accent6" w:themeTint="99"/>
        <w:bottom w:val="single" w:sz="4" w:space="0" w:color="FAC679" w:themeColor="accent6" w:themeTint="99"/>
        <w:insideH w:val="single" w:sz="4" w:space="0" w:color="FAC67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2" w:themeFill="accent6" w:themeFillTint="33"/>
      </w:tcPr>
    </w:tblStylePr>
    <w:tblStylePr w:type="band1Horz">
      <w:tblPr/>
      <w:tcPr>
        <w:shd w:val="clear" w:color="auto" w:fill="FDECD2" w:themeFill="accent6" w:themeFillTint="33"/>
      </w:tcPr>
    </w:tblStylePr>
  </w:style>
  <w:style w:type="table" w:styleId="ListTable3">
    <w:name w:val="List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0DABB6" w:themeColor="accent1"/>
        <w:left w:val="single" w:sz="4" w:space="0" w:color="0DABB6" w:themeColor="accent1"/>
        <w:bottom w:val="single" w:sz="4" w:space="0" w:color="0DABB6" w:themeColor="accent1"/>
        <w:right w:val="single" w:sz="4" w:space="0" w:color="0DABB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ABB6" w:themeFill="accent1"/>
      </w:tcPr>
    </w:tblStylePr>
    <w:tblStylePr w:type="lastRow">
      <w:rPr>
        <w:b/>
        <w:bCs/>
      </w:rPr>
      <w:tblPr/>
      <w:tcPr>
        <w:tcBorders>
          <w:top w:val="double" w:sz="4" w:space="0" w:color="0DABB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ABB6" w:themeColor="accent1"/>
          <w:right w:val="single" w:sz="4" w:space="0" w:color="0DABB6" w:themeColor="accent1"/>
        </w:tcBorders>
      </w:tcPr>
    </w:tblStylePr>
    <w:tblStylePr w:type="band1Horz">
      <w:tblPr/>
      <w:tcPr>
        <w:tcBorders>
          <w:top w:val="single" w:sz="4" w:space="0" w:color="0DABB6" w:themeColor="accent1"/>
          <w:bottom w:val="single" w:sz="4" w:space="0" w:color="0DABB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ABB6" w:themeColor="accent1"/>
          <w:left w:val="nil"/>
        </w:tcBorders>
      </w:tcPr>
    </w:tblStylePr>
    <w:tblStylePr w:type="swCell">
      <w:tblPr/>
      <w:tcPr>
        <w:tcBorders>
          <w:top w:val="double" w:sz="4" w:space="0" w:color="0DABB6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8FC640" w:themeColor="accent2"/>
        <w:left w:val="single" w:sz="4" w:space="0" w:color="8FC640" w:themeColor="accent2"/>
        <w:bottom w:val="single" w:sz="4" w:space="0" w:color="8FC640" w:themeColor="accent2"/>
        <w:right w:val="single" w:sz="4" w:space="0" w:color="8FC64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FC640" w:themeFill="accent2"/>
      </w:tcPr>
    </w:tblStylePr>
    <w:tblStylePr w:type="lastRow">
      <w:rPr>
        <w:b/>
        <w:bCs/>
      </w:rPr>
      <w:tblPr/>
      <w:tcPr>
        <w:tcBorders>
          <w:top w:val="double" w:sz="4" w:space="0" w:color="8FC64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FC640" w:themeColor="accent2"/>
          <w:right w:val="single" w:sz="4" w:space="0" w:color="8FC640" w:themeColor="accent2"/>
        </w:tcBorders>
      </w:tcPr>
    </w:tblStylePr>
    <w:tblStylePr w:type="band1Horz">
      <w:tblPr/>
      <w:tcPr>
        <w:tcBorders>
          <w:top w:val="single" w:sz="4" w:space="0" w:color="8FC640" w:themeColor="accent2"/>
          <w:bottom w:val="single" w:sz="4" w:space="0" w:color="8FC64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FC640" w:themeColor="accent2"/>
          <w:left w:val="nil"/>
        </w:tcBorders>
      </w:tcPr>
    </w:tblStylePr>
    <w:tblStylePr w:type="swCell">
      <w:tblPr/>
      <w:tcPr>
        <w:tcBorders>
          <w:top w:val="double" w:sz="4" w:space="0" w:color="8FC64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47527" w:themeColor="accent3"/>
        <w:left w:val="single" w:sz="4" w:space="0" w:color="F47527" w:themeColor="accent3"/>
        <w:bottom w:val="single" w:sz="4" w:space="0" w:color="F47527" w:themeColor="accent3"/>
        <w:right w:val="single" w:sz="4" w:space="0" w:color="F4752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47527" w:themeFill="accent3"/>
      </w:tcPr>
    </w:tblStylePr>
    <w:tblStylePr w:type="lastRow">
      <w:rPr>
        <w:b/>
        <w:bCs/>
      </w:rPr>
      <w:tblPr/>
      <w:tcPr>
        <w:tcBorders>
          <w:top w:val="double" w:sz="4" w:space="0" w:color="F4752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47527" w:themeColor="accent3"/>
          <w:right w:val="single" w:sz="4" w:space="0" w:color="F47527" w:themeColor="accent3"/>
        </w:tcBorders>
      </w:tcPr>
    </w:tblStylePr>
    <w:tblStylePr w:type="band1Horz">
      <w:tblPr/>
      <w:tcPr>
        <w:tcBorders>
          <w:top w:val="single" w:sz="4" w:space="0" w:color="F47527" w:themeColor="accent3"/>
          <w:bottom w:val="single" w:sz="4" w:space="0" w:color="F4752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47527" w:themeColor="accent3"/>
          <w:left w:val="nil"/>
        </w:tcBorders>
      </w:tcPr>
    </w:tblStylePr>
    <w:tblStylePr w:type="swCell">
      <w:tblPr/>
      <w:tcPr>
        <w:tcBorders>
          <w:top w:val="double" w:sz="4" w:space="0" w:color="F47527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EC223B" w:themeColor="accent4"/>
        <w:left w:val="single" w:sz="4" w:space="0" w:color="EC223B" w:themeColor="accent4"/>
        <w:bottom w:val="single" w:sz="4" w:space="0" w:color="EC223B" w:themeColor="accent4"/>
        <w:right w:val="single" w:sz="4" w:space="0" w:color="EC223B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C223B" w:themeFill="accent4"/>
      </w:tcPr>
    </w:tblStylePr>
    <w:tblStylePr w:type="lastRow">
      <w:rPr>
        <w:b/>
        <w:bCs/>
      </w:rPr>
      <w:tblPr/>
      <w:tcPr>
        <w:tcBorders>
          <w:top w:val="double" w:sz="4" w:space="0" w:color="EC223B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C223B" w:themeColor="accent4"/>
          <w:right w:val="single" w:sz="4" w:space="0" w:color="EC223B" w:themeColor="accent4"/>
        </w:tcBorders>
      </w:tcPr>
    </w:tblStylePr>
    <w:tblStylePr w:type="band1Horz">
      <w:tblPr/>
      <w:tcPr>
        <w:tcBorders>
          <w:top w:val="single" w:sz="4" w:space="0" w:color="EC223B" w:themeColor="accent4"/>
          <w:bottom w:val="single" w:sz="4" w:space="0" w:color="EC223B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C223B" w:themeColor="accent4"/>
          <w:left w:val="nil"/>
        </w:tcBorders>
      </w:tcPr>
    </w:tblStylePr>
    <w:tblStylePr w:type="swCell">
      <w:tblPr/>
      <w:tcPr>
        <w:tcBorders>
          <w:top w:val="double" w:sz="4" w:space="0" w:color="EC223B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D41E44" w:themeColor="accent5"/>
        <w:left w:val="single" w:sz="4" w:space="0" w:color="D41E44" w:themeColor="accent5"/>
        <w:bottom w:val="single" w:sz="4" w:space="0" w:color="D41E44" w:themeColor="accent5"/>
        <w:right w:val="single" w:sz="4" w:space="0" w:color="D41E4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41E44" w:themeFill="accent5"/>
      </w:tcPr>
    </w:tblStylePr>
    <w:tblStylePr w:type="lastRow">
      <w:rPr>
        <w:b/>
        <w:bCs/>
      </w:rPr>
      <w:tblPr/>
      <w:tcPr>
        <w:tcBorders>
          <w:top w:val="double" w:sz="4" w:space="0" w:color="D41E4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41E44" w:themeColor="accent5"/>
          <w:right w:val="single" w:sz="4" w:space="0" w:color="D41E44" w:themeColor="accent5"/>
        </w:tcBorders>
      </w:tcPr>
    </w:tblStylePr>
    <w:tblStylePr w:type="band1Horz">
      <w:tblPr/>
      <w:tcPr>
        <w:tcBorders>
          <w:top w:val="single" w:sz="4" w:space="0" w:color="D41E44" w:themeColor="accent5"/>
          <w:bottom w:val="single" w:sz="4" w:space="0" w:color="D41E4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41E44" w:themeColor="accent5"/>
          <w:left w:val="nil"/>
        </w:tcBorders>
      </w:tcPr>
    </w:tblStylePr>
    <w:tblStylePr w:type="swCell">
      <w:tblPr/>
      <w:tcPr>
        <w:tcBorders>
          <w:top w:val="double" w:sz="4" w:space="0" w:color="D41E4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8A120" w:themeColor="accent6"/>
        <w:left w:val="single" w:sz="4" w:space="0" w:color="F8A120" w:themeColor="accent6"/>
        <w:bottom w:val="single" w:sz="4" w:space="0" w:color="F8A120" w:themeColor="accent6"/>
        <w:right w:val="single" w:sz="4" w:space="0" w:color="F8A12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8A120" w:themeFill="accent6"/>
      </w:tcPr>
    </w:tblStylePr>
    <w:tblStylePr w:type="lastRow">
      <w:rPr>
        <w:b/>
        <w:bCs/>
      </w:rPr>
      <w:tblPr/>
      <w:tcPr>
        <w:tcBorders>
          <w:top w:val="double" w:sz="4" w:space="0" w:color="F8A12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8A120" w:themeColor="accent6"/>
          <w:right w:val="single" w:sz="4" w:space="0" w:color="F8A120" w:themeColor="accent6"/>
        </w:tcBorders>
      </w:tcPr>
    </w:tblStylePr>
    <w:tblStylePr w:type="band1Horz">
      <w:tblPr/>
      <w:tcPr>
        <w:tcBorders>
          <w:top w:val="single" w:sz="4" w:space="0" w:color="F8A120" w:themeColor="accent6"/>
          <w:bottom w:val="single" w:sz="4" w:space="0" w:color="F8A12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8A120" w:themeColor="accent6"/>
          <w:left w:val="nil"/>
        </w:tcBorders>
      </w:tcPr>
    </w:tblStylePr>
    <w:tblStylePr w:type="swCell">
      <w:tblPr/>
      <w:tcPr>
        <w:tcBorders>
          <w:top w:val="double" w:sz="4" w:space="0" w:color="F8A120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4EE7F2" w:themeColor="accent1" w:themeTint="99"/>
        <w:left w:val="single" w:sz="4" w:space="0" w:color="4EE7F2" w:themeColor="accent1" w:themeTint="99"/>
        <w:bottom w:val="single" w:sz="4" w:space="0" w:color="4EE7F2" w:themeColor="accent1" w:themeTint="99"/>
        <w:right w:val="single" w:sz="4" w:space="0" w:color="4EE7F2" w:themeColor="accent1" w:themeTint="99"/>
        <w:insideH w:val="single" w:sz="4" w:space="0" w:color="4EE7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ABB6" w:themeColor="accent1"/>
          <w:left w:val="single" w:sz="4" w:space="0" w:color="0DABB6" w:themeColor="accent1"/>
          <w:bottom w:val="single" w:sz="4" w:space="0" w:color="0DABB6" w:themeColor="accent1"/>
          <w:right w:val="single" w:sz="4" w:space="0" w:color="0DABB6" w:themeColor="accent1"/>
          <w:insideH w:val="nil"/>
        </w:tcBorders>
        <w:shd w:val="clear" w:color="auto" w:fill="0DABB6" w:themeFill="accent1"/>
      </w:tcPr>
    </w:tblStylePr>
    <w:tblStylePr w:type="lastRow">
      <w:rPr>
        <w:b/>
        <w:bCs/>
      </w:rPr>
      <w:tblPr/>
      <w:tcPr>
        <w:tcBorders>
          <w:top w:val="double" w:sz="4" w:space="0" w:color="4EE7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F7FA" w:themeFill="accent1" w:themeFillTint="33"/>
      </w:tcPr>
    </w:tblStylePr>
    <w:tblStylePr w:type="band1Horz">
      <w:tblPr/>
      <w:tcPr>
        <w:shd w:val="clear" w:color="auto" w:fill="C4F7FA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BDC8C" w:themeColor="accent2" w:themeTint="99"/>
        <w:left w:val="single" w:sz="4" w:space="0" w:color="BBDC8C" w:themeColor="accent2" w:themeTint="99"/>
        <w:bottom w:val="single" w:sz="4" w:space="0" w:color="BBDC8C" w:themeColor="accent2" w:themeTint="99"/>
        <w:right w:val="single" w:sz="4" w:space="0" w:color="BBDC8C" w:themeColor="accent2" w:themeTint="99"/>
        <w:insideH w:val="single" w:sz="4" w:space="0" w:color="BBDC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C640" w:themeColor="accent2"/>
          <w:left w:val="single" w:sz="4" w:space="0" w:color="8FC640" w:themeColor="accent2"/>
          <w:bottom w:val="single" w:sz="4" w:space="0" w:color="8FC640" w:themeColor="accent2"/>
          <w:right w:val="single" w:sz="4" w:space="0" w:color="8FC640" w:themeColor="accent2"/>
          <w:insideH w:val="nil"/>
        </w:tcBorders>
        <w:shd w:val="clear" w:color="auto" w:fill="8FC640" w:themeFill="accent2"/>
      </w:tcPr>
    </w:tblStylePr>
    <w:tblStylePr w:type="lastRow">
      <w:rPr>
        <w:b/>
        <w:bCs/>
      </w:rPr>
      <w:tblPr/>
      <w:tcPr>
        <w:tcBorders>
          <w:top w:val="double" w:sz="4" w:space="0" w:color="BBDC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8" w:themeFill="accent2" w:themeFillTint="33"/>
      </w:tcPr>
    </w:tblStylePr>
    <w:tblStylePr w:type="band1Horz">
      <w:tblPr/>
      <w:tcPr>
        <w:shd w:val="clear" w:color="auto" w:fill="E8F3D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8AC7D" w:themeColor="accent3" w:themeTint="99"/>
        <w:left w:val="single" w:sz="4" w:space="0" w:color="F8AC7D" w:themeColor="accent3" w:themeTint="99"/>
        <w:bottom w:val="single" w:sz="4" w:space="0" w:color="F8AC7D" w:themeColor="accent3" w:themeTint="99"/>
        <w:right w:val="single" w:sz="4" w:space="0" w:color="F8AC7D" w:themeColor="accent3" w:themeTint="99"/>
        <w:insideH w:val="single" w:sz="4" w:space="0" w:color="F8AC7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7527" w:themeColor="accent3"/>
          <w:left w:val="single" w:sz="4" w:space="0" w:color="F47527" w:themeColor="accent3"/>
          <w:bottom w:val="single" w:sz="4" w:space="0" w:color="F47527" w:themeColor="accent3"/>
          <w:right w:val="single" w:sz="4" w:space="0" w:color="F47527" w:themeColor="accent3"/>
          <w:insideH w:val="nil"/>
        </w:tcBorders>
        <w:shd w:val="clear" w:color="auto" w:fill="F47527" w:themeFill="accent3"/>
      </w:tcPr>
    </w:tblStylePr>
    <w:tblStylePr w:type="lastRow">
      <w:rPr>
        <w:b/>
        <w:bCs/>
      </w:rPr>
      <w:tblPr/>
      <w:tcPr>
        <w:tcBorders>
          <w:top w:val="double" w:sz="4" w:space="0" w:color="F8AC7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D3" w:themeFill="accent3" w:themeFillTint="33"/>
      </w:tcPr>
    </w:tblStylePr>
    <w:tblStylePr w:type="band1Horz">
      <w:tblPr/>
      <w:tcPr>
        <w:shd w:val="clear" w:color="auto" w:fill="FCE3D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37A89" w:themeColor="accent4" w:themeTint="99"/>
        <w:left w:val="single" w:sz="4" w:space="0" w:color="F37A89" w:themeColor="accent4" w:themeTint="99"/>
        <w:bottom w:val="single" w:sz="4" w:space="0" w:color="F37A89" w:themeColor="accent4" w:themeTint="99"/>
        <w:right w:val="single" w:sz="4" w:space="0" w:color="F37A89" w:themeColor="accent4" w:themeTint="99"/>
        <w:insideH w:val="single" w:sz="4" w:space="0" w:color="F37A89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223B" w:themeColor="accent4"/>
          <w:left w:val="single" w:sz="4" w:space="0" w:color="EC223B" w:themeColor="accent4"/>
          <w:bottom w:val="single" w:sz="4" w:space="0" w:color="EC223B" w:themeColor="accent4"/>
          <w:right w:val="single" w:sz="4" w:space="0" w:color="EC223B" w:themeColor="accent4"/>
          <w:insideH w:val="nil"/>
        </w:tcBorders>
        <w:shd w:val="clear" w:color="auto" w:fill="EC223B" w:themeFill="accent4"/>
      </w:tcPr>
    </w:tblStylePr>
    <w:tblStylePr w:type="lastRow">
      <w:rPr>
        <w:b/>
        <w:bCs/>
      </w:rPr>
      <w:tblPr/>
      <w:tcPr>
        <w:tcBorders>
          <w:top w:val="double" w:sz="4" w:space="0" w:color="F37A89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2D7" w:themeFill="accent4" w:themeFillTint="33"/>
      </w:tcPr>
    </w:tblStylePr>
    <w:tblStylePr w:type="band1Horz">
      <w:tblPr/>
      <w:tcPr>
        <w:shd w:val="clear" w:color="auto" w:fill="FBD2D7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EB718B" w:themeColor="accent5" w:themeTint="99"/>
        <w:left w:val="single" w:sz="4" w:space="0" w:color="EB718B" w:themeColor="accent5" w:themeTint="99"/>
        <w:bottom w:val="single" w:sz="4" w:space="0" w:color="EB718B" w:themeColor="accent5" w:themeTint="99"/>
        <w:right w:val="single" w:sz="4" w:space="0" w:color="EB718B" w:themeColor="accent5" w:themeTint="99"/>
        <w:insideH w:val="single" w:sz="4" w:space="0" w:color="EB718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41E44" w:themeColor="accent5"/>
          <w:left w:val="single" w:sz="4" w:space="0" w:color="D41E44" w:themeColor="accent5"/>
          <w:bottom w:val="single" w:sz="4" w:space="0" w:color="D41E44" w:themeColor="accent5"/>
          <w:right w:val="single" w:sz="4" w:space="0" w:color="D41E44" w:themeColor="accent5"/>
          <w:insideH w:val="nil"/>
        </w:tcBorders>
        <w:shd w:val="clear" w:color="auto" w:fill="D41E44" w:themeFill="accent5"/>
      </w:tcPr>
    </w:tblStylePr>
    <w:tblStylePr w:type="lastRow">
      <w:rPr>
        <w:b/>
        <w:bCs/>
      </w:rPr>
      <w:tblPr/>
      <w:tcPr>
        <w:tcBorders>
          <w:top w:val="double" w:sz="4" w:space="0" w:color="EB718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D8" w:themeFill="accent5" w:themeFillTint="33"/>
      </w:tcPr>
    </w:tblStylePr>
    <w:tblStylePr w:type="band1Horz">
      <w:tblPr/>
      <w:tcPr>
        <w:shd w:val="clear" w:color="auto" w:fill="F8CFD8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C679" w:themeColor="accent6" w:themeTint="99"/>
        <w:left w:val="single" w:sz="4" w:space="0" w:color="FAC679" w:themeColor="accent6" w:themeTint="99"/>
        <w:bottom w:val="single" w:sz="4" w:space="0" w:color="FAC679" w:themeColor="accent6" w:themeTint="99"/>
        <w:right w:val="single" w:sz="4" w:space="0" w:color="FAC679" w:themeColor="accent6" w:themeTint="99"/>
        <w:insideH w:val="single" w:sz="4" w:space="0" w:color="FAC67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A120" w:themeColor="accent6"/>
          <w:left w:val="single" w:sz="4" w:space="0" w:color="F8A120" w:themeColor="accent6"/>
          <w:bottom w:val="single" w:sz="4" w:space="0" w:color="F8A120" w:themeColor="accent6"/>
          <w:right w:val="single" w:sz="4" w:space="0" w:color="F8A120" w:themeColor="accent6"/>
          <w:insideH w:val="nil"/>
        </w:tcBorders>
        <w:shd w:val="clear" w:color="auto" w:fill="F8A120" w:themeFill="accent6"/>
      </w:tcPr>
    </w:tblStylePr>
    <w:tblStylePr w:type="lastRow">
      <w:rPr>
        <w:b/>
        <w:bCs/>
      </w:rPr>
      <w:tblPr/>
      <w:tcPr>
        <w:tcBorders>
          <w:top w:val="double" w:sz="4" w:space="0" w:color="FAC67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2" w:themeFill="accent6" w:themeFillTint="33"/>
      </w:tcPr>
    </w:tblStylePr>
    <w:tblStylePr w:type="band1Horz">
      <w:tblPr/>
      <w:tcPr>
        <w:shd w:val="clear" w:color="auto" w:fill="FDECD2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0DABB6" w:themeColor="accent1"/>
        <w:left w:val="single" w:sz="24" w:space="0" w:color="0DABB6" w:themeColor="accent1"/>
        <w:bottom w:val="single" w:sz="24" w:space="0" w:color="0DABB6" w:themeColor="accent1"/>
        <w:right w:val="single" w:sz="24" w:space="0" w:color="0DABB6" w:themeColor="accent1"/>
      </w:tblBorders>
    </w:tblPr>
    <w:tcPr>
      <w:shd w:val="clear" w:color="auto" w:fill="0DABB6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8FC640" w:themeColor="accent2"/>
        <w:left w:val="single" w:sz="24" w:space="0" w:color="8FC640" w:themeColor="accent2"/>
        <w:bottom w:val="single" w:sz="24" w:space="0" w:color="8FC640" w:themeColor="accent2"/>
        <w:right w:val="single" w:sz="24" w:space="0" w:color="8FC640" w:themeColor="accent2"/>
      </w:tblBorders>
    </w:tblPr>
    <w:tcPr>
      <w:shd w:val="clear" w:color="auto" w:fill="8FC64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F47527" w:themeColor="accent3"/>
        <w:left w:val="single" w:sz="24" w:space="0" w:color="F47527" w:themeColor="accent3"/>
        <w:bottom w:val="single" w:sz="24" w:space="0" w:color="F47527" w:themeColor="accent3"/>
        <w:right w:val="single" w:sz="24" w:space="0" w:color="F47527" w:themeColor="accent3"/>
      </w:tblBorders>
    </w:tblPr>
    <w:tcPr>
      <w:shd w:val="clear" w:color="auto" w:fill="F4752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EC223B" w:themeColor="accent4"/>
        <w:left w:val="single" w:sz="24" w:space="0" w:color="EC223B" w:themeColor="accent4"/>
        <w:bottom w:val="single" w:sz="24" w:space="0" w:color="EC223B" w:themeColor="accent4"/>
        <w:right w:val="single" w:sz="24" w:space="0" w:color="EC223B" w:themeColor="accent4"/>
      </w:tblBorders>
    </w:tblPr>
    <w:tcPr>
      <w:shd w:val="clear" w:color="auto" w:fill="EC223B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D41E44" w:themeColor="accent5"/>
        <w:left w:val="single" w:sz="24" w:space="0" w:color="D41E44" w:themeColor="accent5"/>
        <w:bottom w:val="single" w:sz="24" w:space="0" w:color="D41E44" w:themeColor="accent5"/>
        <w:right w:val="single" w:sz="24" w:space="0" w:color="D41E44" w:themeColor="accent5"/>
      </w:tblBorders>
    </w:tblPr>
    <w:tcPr>
      <w:shd w:val="clear" w:color="auto" w:fill="D41E4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F8A120" w:themeColor="accent6"/>
        <w:left w:val="single" w:sz="24" w:space="0" w:color="F8A120" w:themeColor="accent6"/>
        <w:bottom w:val="single" w:sz="24" w:space="0" w:color="F8A120" w:themeColor="accent6"/>
        <w:right w:val="single" w:sz="24" w:space="0" w:color="F8A120" w:themeColor="accent6"/>
      </w:tblBorders>
    </w:tblPr>
    <w:tcPr>
      <w:shd w:val="clear" w:color="auto" w:fill="F8A12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C4BD7"/>
    <w:rPr>
      <w:color w:val="097F88" w:themeColor="accent1" w:themeShade="BF"/>
    </w:rPr>
    <w:tblPr>
      <w:tblStyleRowBandSize w:val="1"/>
      <w:tblStyleColBandSize w:val="1"/>
      <w:tblBorders>
        <w:top w:val="single" w:sz="4" w:space="0" w:color="0DABB6" w:themeColor="accent1"/>
        <w:bottom w:val="single" w:sz="4" w:space="0" w:color="0DABB6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DABB6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DABB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F7FA" w:themeFill="accent1" w:themeFillTint="33"/>
      </w:tcPr>
    </w:tblStylePr>
    <w:tblStylePr w:type="band1Horz">
      <w:tblPr/>
      <w:tcPr>
        <w:shd w:val="clear" w:color="auto" w:fill="C4F7FA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C4BD7"/>
    <w:rPr>
      <w:color w:val="6B962D" w:themeColor="accent2" w:themeShade="BF"/>
    </w:rPr>
    <w:tblPr>
      <w:tblStyleRowBandSize w:val="1"/>
      <w:tblStyleColBandSize w:val="1"/>
      <w:tblBorders>
        <w:top w:val="single" w:sz="4" w:space="0" w:color="8FC640" w:themeColor="accent2"/>
        <w:bottom w:val="single" w:sz="4" w:space="0" w:color="8FC64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8FC64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8FC6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8" w:themeFill="accent2" w:themeFillTint="33"/>
      </w:tcPr>
    </w:tblStylePr>
    <w:tblStylePr w:type="band1Horz">
      <w:tblPr/>
      <w:tcPr>
        <w:shd w:val="clear" w:color="auto" w:fill="E8F3D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C4BD7"/>
    <w:rPr>
      <w:color w:val="C9520A" w:themeColor="accent3" w:themeShade="BF"/>
    </w:rPr>
    <w:tblPr>
      <w:tblStyleRowBandSize w:val="1"/>
      <w:tblStyleColBandSize w:val="1"/>
      <w:tblBorders>
        <w:top w:val="single" w:sz="4" w:space="0" w:color="F47527" w:themeColor="accent3"/>
        <w:bottom w:val="single" w:sz="4" w:space="0" w:color="F4752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4752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4752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D3" w:themeFill="accent3" w:themeFillTint="33"/>
      </w:tcPr>
    </w:tblStylePr>
    <w:tblStylePr w:type="band1Horz">
      <w:tblPr/>
      <w:tcPr>
        <w:shd w:val="clear" w:color="auto" w:fill="FCE3D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C4BD7"/>
    <w:rPr>
      <w:color w:val="B91024" w:themeColor="accent4" w:themeShade="BF"/>
    </w:rPr>
    <w:tblPr>
      <w:tblStyleRowBandSize w:val="1"/>
      <w:tblStyleColBandSize w:val="1"/>
      <w:tblBorders>
        <w:top w:val="single" w:sz="4" w:space="0" w:color="EC223B" w:themeColor="accent4"/>
        <w:bottom w:val="single" w:sz="4" w:space="0" w:color="EC223B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C223B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C223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2D7" w:themeFill="accent4" w:themeFillTint="33"/>
      </w:tcPr>
    </w:tblStylePr>
    <w:tblStylePr w:type="band1Horz">
      <w:tblPr/>
      <w:tcPr>
        <w:shd w:val="clear" w:color="auto" w:fill="FBD2D7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C4BD7"/>
    <w:rPr>
      <w:color w:val="9E1632" w:themeColor="accent5" w:themeShade="BF"/>
    </w:rPr>
    <w:tblPr>
      <w:tblStyleRowBandSize w:val="1"/>
      <w:tblStyleColBandSize w:val="1"/>
      <w:tblBorders>
        <w:top w:val="single" w:sz="4" w:space="0" w:color="D41E44" w:themeColor="accent5"/>
        <w:bottom w:val="single" w:sz="4" w:space="0" w:color="D41E4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D41E4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D41E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D8" w:themeFill="accent5" w:themeFillTint="33"/>
      </w:tcPr>
    </w:tblStylePr>
    <w:tblStylePr w:type="band1Horz">
      <w:tblPr/>
      <w:tcPr>
        <w:shd w:val="clear" w:color="auto" w:fill="F8CFD8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C4BD7"/>
    <w:rPr>
      <w:color w:val="CB7B06" w:themeColor="accent6" w:themeShade="BF"/>
    </w:rPr>
    <w:tblPr>
      <w:tblStyleRowBandSize w:val="1"/>
      <w:tblStyleColBandSize w:val="1"/>
      <w:tblBorders>
        <w:top w:val="single" w:sz="4" w:space="0" w:color="F8A120" w:themeColor="accent6"/>
        <w:bottom w:val="single" w:sz="4" w:space="0" w:color="F8A12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8A12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8A1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CD2" w:themeFill="accent6" w:themeFillTint="33"/>
      </w:tcPr>
    </w:tblStylePr>
    <w:tblStylePr w:type="band1Horz">
      <w:tblPr/>
      <w:tcPr>
        <w:shd w:val="clear" w:color="auto" w:fill="FDECD2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C4BD7"/>
    <w:rPr>
      <w:color w:val="097F8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ABB6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ABB6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ABB6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ABB6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4F7FA" w:themeFill="accent1" w:themeFillTint="33"/>
      </w:tcPr>
    </w:tblStylePr>
    <w:tblStylePr w:type="band1Horz">
      <w:tblPr/>
      <w:tcPr>
        <w:shd w:val="clear" w:color="auto" w:fill="C4F7F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C4BD7"/>
    <w:rPr>
      <w:color w:val="6B962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FC64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FC64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FC64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FC64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8F3D8" w:themeFill="accent2" w:themeFillTint="33"/>
      </w:tcPr>
    </w:tblStylePr>
    <w:tblStylePr w:type="band1Horz">
      <w:tblPr/>
      <w:tcPr>
        <w:shd w:val="clear" w:color="auto" w:fill="E8F3D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C4BD7"/>
    <w:rPr>
      <w:color w:val="C9520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4752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4752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4752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4752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CE3D3" w:themeFill="accent3" w:themeFillTint="33"/>
      </w:tcPr>
    </w:tblStylePr>
    <w:tblStylePr w:type="band1Horz">
      <w:tblPr/>
      <w:tcPr>
        <w:shd w:val="clear" w:color="auto" w:fill="FCE3D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C4BD7"/>
    <w:rPr>
      <w:color w:val="B9102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C223B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C223B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C223B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C223B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BD2D7" w:themeFill="accent4" w:themeFillTint="33"/>
      </w:tcPr>
    </w:tblStylePr>
    <w:tblStylePr w:type="band1Horz">
      <w:tblPr/>
      <w:tcPr>
        <w:shd w:val="clear" w:color="auto" w:fill="FBD2D7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C4BD7"/>
    <w:rPr>
      <w:color w:val="9E1632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41E4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41E4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41E4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41E4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8CFD8" w:themeFill="accent5" w:themeFillTint="33"/>
      </w:tcPr>
    </w:tblStylePr>
    <w:tblStylePr w:type="band1Horz">
      <w:tblPr/>
      <w:tcPr>
        <w:shd w:val="clear" w:color="auto" w:fill="F8CFD8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C4BD7"/>
    <w:rPr>
      <w:color w:val="CB7B0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8A12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8A12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8A12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8A12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CD2" w:themeFill="accent6" w:themeFillTint="33"/>
      </w:tcPr>
    </w:tblStylePr>
    <w:tblStylePr w:type="band1Horz">
      <w:tblPr/>
      <w:tcPr>
        <w:shd w:val="clear" w:color="auto" w:fill="FDECD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2C4BD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C4BD7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22E1EF" w:themeColor="accent1" w:themeTint="BF"/>
        <w:left w:val="single" w:sz="8" w:space="0" w:color="22E1EF" w:themeColor="accent1" w:themeTint="BF"/>
        <w:bottom w:val="single" w:sz="8" w:space="0" w:color="22E1EF" w:themeColor="accent1" w:themeTint="BF"/>
        <w:right w:val="single" w:sz="8" w:space="0" w:color="22E1EF" w:themeColor="accent1" w:themeTint="BF"/>
        <w:insideH w:val="single" w:sz="8" w:space="0" w:color="22E1EF" w:themeColor="accent1" w:themeTint="BF"/>
        <w:insideV w:val="single" w:sz="8" w:space="0" w:color="22E1EF" w:themeColor="accent1" w:themeTint="BF"/>
      </w:tblBorders>
    </w:tblPr>
    <w:tcPr>
      <w:shd w:val="clear" w:color="auto" w:fill="B6F5F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E1E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CEBF4" w:themeFill="accent1" w:themeFillTint="7F"/>
      </w:tcPr>
    </w:tblStylePr>
    <w:tblStylePr w:type="band1Horz">
      <w:tblPr/>
      <w:tcPr>
        <w:shd w:val="clear" w:color="auto" w:fill="6CEBF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AAD46F" w:themeColor="accent2" w:themeTint="BF"/>
        <w:left w:val="single" w:sz="8" w:space="0" w:color="AAD46F" w:themeColor="accent2" w:themeTint="BF"/>
        <w:bottom w:val="single" w:sz="8" w:space="0" w:color="AAD46F" w:themeColor="accent2" w:themeTint="BF"/>
        <w:right w:val="single" w:sz="8" w:space="0" w:color="AAD46F" w:themeColor="accent2" w:themeTint="BF"/>
        <w:insideH w:val="single" w:sz="8" w:space="0" w:color="AAD46F" w:themeColor="accent2" w:themeTint="BF"/>
        <w:insideV w:val="single" w:sz="8" w:space="0" w:color="AAD46F" w:themeColor="accent2" w:themeTint="BF"/>
      </w:tblBorders>
    </w:tblPr>
    <w:tcPr>
      <w:shd w:val="clear" w:color="auto" w:fill="E3F1C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AD46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9F" w:themeFill="accent2" w:themeFillTint="7F"/>
      </w:tcPr>
    </w:tblStylePr>
    <w:tblStylePr w:type="band1Horz">
      <w:tblPr/>
      <w:tcPr>
        <w:shd w:val="clear" w:color="auto" w:fill="C7E29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F6975C" w:themeColor="accent3" w:themeTint="BF"/>
        <w:left w:val="single" w:sz="8" w:space="0" w:color="F6975C" w:themeColor="accent3" w:themeTint="BF"/>
        <w:bottom w:val="single" w:sz="8" w:space="0" w:color="F6975C" w:themeColor="accent3" w:themeTint="BF"/>
        <w:right w:val="single" w:sz="8" w:space="0" w:color="F6975C" w:themeColor="accent3" w:themeTint="BF"/>
        <w:insideH w:val="single" w:sz="8" w:space="0" w:color="F6975C" w:themeColor="accent3" w:themeTint="BF"/>
        <w:insideV w:val="single" w:sz="8" w:space="0" w:color="F6975C" w:themeColor="accent3" w:themeTint="BF"/>
      </w:tblBorders>
    </w:tblPr>
    <w:tcPr>
      <w:shd w:val="clear" w:color="auto" w:fill="FCDCC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75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A93" w:themeFill="accent3" w:themeFillTint="7F"/>
      </w:tcPr>
    </w:tblStylePr>
    <w:tblStylePr w:type="band1Horz">
      <w:tblPr/>
      <w:tcPr>
        <w:shd w:val="clear" w:color="auto" w:fill="F9BA93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F0596B" w:themeColor="accent4" w:themeTint="BF"/>
        <w:left w:val="single" w:sz="8" w:space="0" w:color="F0596B" w:themeColor="accent4" w:themeTint="BF"/>
        <w:bottom w:val="single" w:sz="8" w:space="0" w:color="F0596B" w:themeColor="accent4" w:themeTint="BF"/>
        <w:right w:val="single" w:sz="8" w:space="0" w:color="F0596B" w:themeColor="accent4" w:themeTint="BF"/>
        <w:insideH w:val="single" w:sz="8" w:space="0" w:color="F0596B" w:themeColor="accent4" w:themeTint="BF"/>
        <w:insideV w:val="single" w:sz="8" w:space="0" w:color="F0596B" w:themeColor="accent4" w:themeTint="BF"/>
      </w:tblBorders>
    </w:tblPr>
    <w:tcPr>
      <w:shd w:val="clear" w:color="auto" w:fill="FAC8C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596B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909D" w:themeFill="accent4" w:themeFillTint="7F"/>
      </w:tcPr>
    </w:tblStylePr>
    <w:tblStylePr w:type="band1Horz">
      <w:tblPr/>
      <w:tcPr>
        <w:shd w:val="clear" w:color="auto" w:fill="F5909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E64E6E" w:themeColor="accent5" w:themeTint="BF"/>
        <w:left w:val="single" w:sz="8" w:space="0" w:color="E64E6E" w:themeColor="accent5" w:themeTint="BF"/>
        <w:bottom w:val="single" w:sz="8" w:space="0" w:color="E64E6E" w:themeColor="accent5" w:themeTint="BF"/>
        <w:right w:val="single" w:sz="8" w:space="0" w:color="E64E6E" w:themeColor="accent5" w:themeTint="BF"/>
        <w:insideH w:val="single" w:sz="8" w:space="0" w:color="E64E6E" w:themeColor="accent5" w:themeTint="BF"/>
        <w:insideV w:val="single" w:sz="8" w:space="0" w:color="E64E6E" w:themeColor="accent5" w:themeTint="BF"/>
      </w:tblBorders>
    </w:tblPr>
    <w:tcPr>
      <w:shd w:val="clear" w:color="auto" w:fill="F6C4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4E6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899E" w:themeFill="accent5" w:themeFillTint="7F"/>
      </w:tcPr>
    </w:tblStylePr>
    <w:tblStylePr w:type="band1Horz">
      <w:tblPr/>
      <w:tcPr>
        <w:shd w:val="clear" w:color="auto" w:fill="EE899E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F9B857" w:themeColor="accent6" w:themeTint="BF"/>
        <w:left w:val="single" w:sz="8" w:space="0" w:color="F9B857" w:themeColor="accent6" w:themeTint="BF"/>
        <w:bottom w:val="single" w:sz="8" w:space="0" w:color="F9B857" w:themeColor="accent6" w:themeTint="BF"/>
        <w:right w:val="single" w:sz="8" w:space="0" w:color="F9B857" w:themeColor="accent6" w:themeTint="BF"/>
        <w:insideH w:val="single" w:sz="8" w:space="0" w:color="F9B857" w:themeColor="accent6" w:themeTint="BF"/>
        <w:insideV w:val="single" w:sz="8" w:space="0" w:color="F9B857" w:themeColor="accent6" w:themeTint="BF"/>
      </w:tblBorders>
    </w:tblPr>
    <w:tcPr>
      <w:shd w:val="clear" w:color="auto" w:fill="FDE7C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85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08F" w:themeFill="accent6" w:themeFillTint="7F"/>
      </w:tcPr>
    </w:tblStylePr>
    <w:tblStylePr w:type="band1Horz">
      <w:tblPr/>
      <w:tcPr>
        <w:shd w:val="clear" w:color="auto" w:fill="FBD08F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DABB6" w:themeColor="accent1"/>
        <w:left w:val="single" w:sz="8" w:space="0" w:color="0DABB6" w:themeColor="accent1"/>
        <w:bottom w:val="single" w:sz="8" w:space="0" w:color="0DABB6" w:themeColor="accent1"/>
        <w:right w:val="single" w:sz="8" w:space="0" w:color="0DABB6" w:themeColor="accent1"/>
        <w:insideH w:val="single" w:sz="8" w:space="0" w:color="0DABB6" w:themeColor="accent1"/>
        <w:insideV w:val="single" w:sz="8" w:space="0" w:color="0DABB6" w:themeColor="accent1"/>
      </w:tblBorders>
    </w:tblPr>
    <w:tcPr>
      <w:shd w:val="clear" w:color="auto" w:fill="B6F5F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BF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F7FA" w:themeFill="accent1" w:themeFillTint="33"/>
      </w:tcPr>
    </w:tblStylePr>
    <w:tblStylePr w:type="band1Vert">
      <w:tblPr/>
      <w:tcPr>
        <w:shd w:val="clear" w:color="auto" w:fill="6CEBF4" w:themeFill="accent1" w:themeFillTint="7F"/>
      </w:tcPr>
    </w:tblStylePr>
    <w:tblStylePr w:type="band1Horz">
      <w:tblPr/>
      <w:tcPr>
        <w:tcBorders>
          <w:insideH w:val="single" w:sz="6" w:space="0" w:color="0DABB6" w:themeColor="accent1"/>
          <w:insideV w:val="single" w:sz="6" w:space="0" w:color="0DABB6" w:themeColor="accent1"/>
        </w:tcBorders>
        <w:shd w:val="clear" w:color="auto" w:fill="6CEBF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FC640" w:themeColor="accent2"/>
        <w:left w:val="single" w:sz="8" w:space="0" w:color="8FC640" w:themeColor="accent2"/>
        <w:bottom w:val="single" w:sz="8" w:space="0" w:color="8FC640" w:themeColor="accent2"/>
        <w:right w:val="single" w:sz="8" w:space="0" w:color="8FC640" w:themeColor="accent2"/>
        <w:insideH w:val="single" w:sz="8" w:space="0" w:color="8FC640" w:themeColor="accent2"/>
        <w:insideV w:val="single" w:sz="8" w:space="0" w:color="8FC640" w:themeColor="accent2"/>
      </w:tblBorders>
    </w:tblPr>
    <w:tcPr>
      <w:shd w:val="clear" w:color="auto" w:fill="E3F1C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4F9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8" w:themeFill="accent2" w:themeFillTint="33"/>
      </w:tcPr>
    </w:tblStylePr>
    <w:tblStylePr w:type="band1Vert">
      <w:tblPr/>
      <w:tcPr>
        <w:shd w:val="clear" w:color="auto" w:fill="C7E29F" w:themeFill="accent2" w:themeFillTint="7F"/>
      </w:tcPr>
    </w:tblStylePr>
    <w:tblStylePr w:type="band1Horz">
      <w:tblPr/>
      <w:tcPr>
        <w:tcBorders>
          <w:insideH w:val="single" w:sz="6" w:space="0" w:color="8FC640" w:themeColor="accent2"/>
          <w:insideV w:val="single" w:sz="6" w:space="0" w:color="8FC640" w:themeColor="accent2"/>
        </w:tcBorders>
        <w:shd w:val="clear" w:color="auto" w:fill="C7E29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47527" w:themeColor="accent3"/>
        <w:left w:val="single" w:sz="8" w:space="0" w:color="F47527" w:themeColor="accent3"/>
        <w:bottom w:val="single" w:sz="8" w:space="0" w:color="F47527" w:themeColor="accent3"/>
        <w:right w:val="single" w:sz="8" w:space="0" w:color="F47527" w:themeColor="accent3"/>
        <w:insideH w:val="single" w:sz="8" w:space="0" w:color="F47527" w:themeColor="accent3"/>
        <w:insideV w:val="single" w:sz="8" w:space="0" w:color="F47527" w:themeColor="accent3"/>
      </w:tblBorders>
    </w:tblPr>
    <w:tcPr>
      <w:shd w:val="clear" w:color="auto" w:fill="FCDCC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EF1E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D3" w:themeFill="accent3" w:themeFillTint="33"/>
      </w:tcPr>
    </w:tblStylePr>
    <w:tblStylePr w:type="band1Vert">
      <w:tblPr/>
      <w:tcPr>
        <w:shd w:val="clear" w:color="auto" w:fill="F9BA93" w:themeFill="accent3" w:themeFillTint="7F"/>
      </w:tcPr>
    </w:tblStylePr>
    <w:tblStylePr w:type="band1Horz">
      <w:tblPr/>
      <w:tcPr>
        <w:tcBorders>
          <w:insideH w:val="single" w:sz="6" w:space="0" w:color="F47527" w:themeColor="accent3"/>
          <w:insideV w:val="single" w:sz="6" w:space="0" w:color="F47527" w:themeColor="accent3"/>
        </w:tcBorders>
        <w:shd w:val="clear" w:color="auto" w:fill="F9BA9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223B" w:themeColor="accent4"/>
        <w:left w:val="single" w:sz="8" w:space="0" w:color="EC223B" w:themeColor="accent4"/>
        <w:bottom w:val="single" w:sz="8" w:space="0" w:color="EC223B" w:themeColor="accent4"/>
        <w:right w:val="single" w:sz="8" w:space="0" w:color="EC223B" w:themeColor="accent4"/>
        <w:insideH w:val="single" w:sz="8" w:space="0" w:color="EC223B" w:themeColor="accent4"/>
        <w:insideV w:val="single" w:sz="8" w:space="0" w:color="EC223B" w:themeColor="accent4"/>
      </w:tblBorders>
    </w:tblPr>
    <w:tcPr>
      <w:shd w:val="clear" w:color="auto" w:fill="FAC8C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E9E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2D7" w:themeFill="accent4" w:themeFillTint="33"/>
      </w:tcPr>
    </w:tblStylePr>
    <w:tblStylePr w:type="band1Vert">
      <w:tblPr/>
      <w:tcPr>
        <w:shd w:val="clear" w:color="auto" w:fill="F5909D" w:themeFill="accent4" w:themeFillTint="7F"/>
      </w:tcPr>
    </w:tblStylePr>
    <w:tblStylePr w:type="band1Horz">
      <w:tblPr/>
      <w:tcPr>
        <w:tcBorders>
          <w:insideH w:val="single" w:sz="6" w:space="0" w:color="EC223B" w:themeColor="accent4"/>
          <w:insideV w:val="single" w:sz="6" w:space="0" w:color="EC223B" w:themeColor="accent4"/>
        </w:tcBorders>
        <w:shd w:val="clear" w:color="auto" w:fill="F5909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41E44" w:themeColor="accent5"/>
        <w:left w:val="single" w:sz="8" w:space="0" w:color="D41E44" w:themeColor="accent5"/>
        <w:bottom w:val="single" w:sz="8" w:space="0" w:color="D41E44" w:themeColor="accent5"/>
        <w:right w:val="single" w:sz="8" w:space="0" w:color="D41E44" w:themeColor="accent5"/>
        <w:insideH w:val="single" w:sz="8" w:space="0" w:color="D41E44" w:themeColor="accent5"/>
        <w:insideV w:val="single" w:sz="8" w:space="0" w:color="D41E44" w:themeColor="accent5"/>
      </w:tblBorders>
    </w:tblPr>
    <w:tcPr>
      <w:shd w:val="clear" w:color="auto" w:fill="F6C4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E7E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FD8" w:themeFill="accent5" w:themeFillTint="33"/>
      </w:tcPr>
    </w:tblStylePr>
    <w:tblStylePr w:type="band1Vert">
      <w:tblPr/>
      <w:tcPr>
        <w:shd w:val="clear" w:color="auto" w:fill="EE899E" w:themeFill="accent5" w:themeFillTint="7F"/>
      </w:tcPr>
    </w:tblStylePr>
    <w:tblStylePr w:type="band1Horz">
      <w:tblPr/>
      <w:tcPr>
        <w:tcBorders>
          <w:insideH w:val="single" w:sz="6" w:space="0" w:color="D41E44" w:themeColor="accent5"/>
          <w:insideV w:val="single" w:sz="6" w:space="0" w:color="D41E44" w:themeColor="accent5"/>
        </w:tcBorders>
        <w:shd w:val="clear" w:color="auto" w:fill="EE899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8A120" w:themeColor="accent6"/>
        <w:left w:val="single" w:sz="8" w:space="0" w:color="F8A120" w:themeColor="accent6"/>
        <w:bottom w:val="single" w:sz="8" w:space="0" w:color="F8A120" w:themeColor="accent6"/>
        <w:right w:val="single" w:sz="8" w:space="0" w:color="F8A120" w:themeColor="accent6"/>
        <w:insideH w:val="single" w:sz="8" w:space="0" w:color="F8A120" w:themeColor="accent6"/>
        <w:insideV w:val="single" w:sz="8" w:space="0" w:color="F8A120" w:themeColor="accent6"/>
      </w:tblBorders>
    </w:tblPr>
    <w:tcPr>
      <w:shd w:val="clear" w:color="auto" w:fill="FDE7C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5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CD2" w:themeFill="accent6" w:themeFillTint="33"/>
      </w:tcPr>
    </w:tblStylePr>
    <w:tblStylePr w:type="band1Vert">
      <w:tblPr/>
      <w:tcPr>
        <w:shd w:val="clear" w:color="auto" w:fill="FBD08F" w:themeFill="accent6" w:themeFillTint="7F"/>
      </w:tcPr>
    </w:tblStylePr>
    <w:tblStylePr w:type="band1Horz">
      <w:tblPr/>
      <w:tcPr>
        <w:tcBorders>
          <w:insideH w:val="single" w:sz="6" w:space="0" w:color="F8A120" w:themeColor="accent6"/>
          <w:insideV w:val="single" w:sz="6" w:space="0" w:color="F8A120" w:themeColor="accent6"/>
        </w:tcBorders>
        <w:shd w:val="clear" w:color="auto" w:fill="FBD08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6F5F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ABB6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ABB6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ABB6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ABB6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CEBF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CEBF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F1C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FC64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FC64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FC64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FC64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E29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E29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CC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52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52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52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52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A9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A93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C8C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223B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223B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223B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223B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909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909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C4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41E4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41E4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41E4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41E4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899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899E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7C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8A12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8A12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8A12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8A12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D08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D08F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0DABB6" w:themeColor="accent1"/>
        <w:bottom w:val="single" w:sz="8" w:space="0" w:color="0DABB6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ABB6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DABB6" w:themeColor="accent1"/>
          <w:bottom w:val="single" w:sz="8" w:space="0" w:color="0DABB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ABB6" w:themeColor="accent1"/>
          <w:bottom w:val="single" w:sz="8" w:space="0" w:color="0DABB6" w:themeColor="accent1"/>
        </w:tcBorders>
      </w:tcPr>
    </w:tblStylePr>
    <w:tblStylePr w:type="band1Vert">
      <w:tblPr/>
      <w:tcPr>
        <w:shd w:val="clear" w:color="auto" w:fill="B6F5F9" w:themeFill="accent1" w:themeFillTint="3F"/>
      </w:tcPr>
    </w:tblStylePr>
    <w:tblStylePr w:type="band1Horz">
      <w:tblPr/>
      <w:tcPr>
        <w:shd w:val="clear" w:color="auto" w:fill="B6F5F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8FC640" w:themeColor="accent2"/>
        <w:bottom w:val="single" w:sz="8" w:space="0" w:color="8FC64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FC640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8FC640" w:themeColor="accent2"/>
          <w:bottom w:val="single" w:sz="8" w:space="0" w:color="8FC6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FC640" w:themeColor="accent2"/>
          <w:bottom w:val="single" w:sz="8" w:space="0" w:color="8FC640" w:themeColor="accent2"/>
        </w:tcBorders>
      </w:tcPr>
    </w:tblStylePr>
    <w:tblStylePr w:type="band1Vert">
      <w:tblPr/>
      <w:tcPr>
        <w:shd w:val="clear" w:color="auto" w:fill="E3F1CF" w:themeFill="accent2" w:themeFillTint="3F"/>
      </w:tcPr>
    </w:tblStylePr>
    <w:tblStylePr w:type="band1Horz">
      <w:tblPr/>
      <w:tcPr>
        <w:shd w:val="clear" w:color="auto" w:fill="E3F1C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F47527" w:themeColor="accent3"/>
        <w:bottom w:val="single" w:sz="8" w:space="0" w:color="F4752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527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47527" w:themeColor="accent3"/>
          <w:bottom w:val="single" w:sz="8" w:space="0" w:color="F4752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527" w:themeColor="accent3"/>
          <w:bottom w:val="single" w:sz="8" w:space="0" w:color="F47527" w:themeColor="accent3"/>
        </w:tcBorders>
      </w:tcPr>
    </w:tblStylePr>
    <w:tblStylePr w:type="band1Vert">
      <w:tblPr/>
      <w:tcPr>
        <w:shd w:val="clear" w:color="auto" w:fill="FCDCC9" w:themeFill="accent3" w:themeFillTint="3F"/>
      </w:tcPr>
    </w:tblStylePr>
    <w:tblStylePr w:type="band1Horz">
      <w:tblPr/>
      <w:tcPr>
        <w:shd w:val="clear" w:color="auto" w:fill="FCDCC9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EC223B" w:themeColor="accent4"/>
        <w:bottom w:val="single" w:sz="8" w:space="0" w:color="EC223B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223B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C223B" w:themeColor="accent4"/>
          <w:bottom w:val="single" w:sz="8" w:space="0" w:color="EC223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223B" w:themeColor="accent4"/>
          <w:bottom w:val="single" w:sz="8" w:space="0" w:color="EC223B" w:themeColor="accent4"/>
        </w:tcBorders>
      </w:tcPr>
    </w:tblStylePr>
    <w:tblStylePr w:type="band1Vert">
      <w:tblPr/>
      <w:tcPr>
        <w:shd w:val="clear" w:color="auto" w:fill="FAC8CE" w:themeFill="accent4" w:themeFillTint="3F"/>
      </w:tcPr>
    </w:tblStylePr>
    <w:tblStylePr w:type="band1Horz">
      <w:tblPr/>
      <w:tcPr>
        <w:shd w:val="clear" w:color="auto" w:fill="FAC8C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D41E44" w:themeColor="accent5"/>
        <w:bottom w:val="single" w:sz="8" w:space="0" w:color="D41E4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41E44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D41E44" w:themeColor="accent5"/>
          <w:bottom w:val="single" w:sz="8" w:space="0" w:color="D41E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41E44" w:themeColor="accent5"/>
          <w:bottom w:val="single" w:sz="8" w:space="0" w:color="D41E44" w:themeColor="accent5"/>
        </w:tcBorders>
      </w:tcPr>
    </w:tblStylePr>
    <w:tblStylePr w:type="band1Vert">
      <w:tblPr/>
      <w:tcPr>
        <w:shd w:val="clear" w:color="auto" w:fill="F6C4CF" w:themeFill="accent5" w:themeFillTint="3F"/>
      </w:tcPr>
    </w:tblStylePr>
    <w:tblStylePr w:type="band1Horz">
      <w:tblPr/>
      <w:tcPr>
        <w:shd w:val="clear" w:color="auto" w:fill="F6C4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F8A120" w:themeColor="accent6"/>
        <w:bottom w:val="single" w:sz="8" w:space="0" w:color="F8A12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8A120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8A120" w:themeColor="accent6"/>
          <w:bottom w:val="single" w:sz="8" w:space="0" w:color="F8A1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8A120" w:themeColor="accent6"/>
          <w:bottom w:val="single" w:sz="8" w:space="0" w:color="F8A120" w:themeColor="accent6"/>
        </w:tcBorders>
      </w:tcPr>
    </w:tblStylePr>
    <w:tblStylePr w:type="band1Vert">
      <w:tblPr/>
      <w:tcPr>
        <w:shd w:val="clear" w:color="auto" w:fill="FDE7C7" w:themeFill="accent6" w:themeFillTint="3F"/>
      </w:tcPr>
    </w:tblStylePr>
    <w:tblStylePr w:type="band1Horz">
      <w:tblPr/>
      <w:tcPr>
        <w:shd w:val="clear" w:color="auto" w:fill="FDE7C7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DABB6" w:themeColor="accent1"/>
        <w:left w:val="single" w:sz="8" w:space="0" w:color="0DABB6" w:themeColor="accent1"/>
        <w:bottom w:val="single" w:sz="8" w:space="0" w:color="0DABB6" w:themeColor="accent1"/>
        <w:right w:val="single" w:sz="8" w:space="0" w:color="0DABB6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ABB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ABB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ABB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6F5F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6F5F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FC640" w:themeColor="accent2"/>
        <w:left w:val="single" w:sz="8" w:space="0" w:color="8FC640" w:themeColor="accent2"/>
        <w:bottom w:val="single" w:sz="8" w:space="0" w:color="8FC640" w:themeColor="accent2"/>
        <w:right w:val="single" w:sz="8" w:space="0" w:color="8FC64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C6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C64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C64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1C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1C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47527" w:themeColor="accent3"/>
        <w:left w:val="single" w:sz="8" w:space="0" w:color="F47527" w:themeColor="accent3"/>
        <w:bottom w:val="single" w:sz="8" w:space="0" w:color="F47527" w:themeColor="accent3"/>
        <w:right w:val="single" w:sz="8" w:space="0" w:color="F4752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52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52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52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CC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CC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223B" w:themeColor="accent4"/>
        <w:left w:val="single" w:sz="8" w:space="0" w:color="EC223B" w:themeColor="accent4"/>
        <w:bottom w:val="single" w:sz="8" w:space="0" w:color="EC223B" w:themeColor="accent4"/>
        <w:right w:val="single" w:sz="8" w:space="0" w:color="EC223B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223B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223B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223B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8C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C8C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41E44" w:themeColor="accent5"/>
        <w:left w:val="single" w:sz="8" w:space="0" w:color="D41E44" w:themeColor="accent5"/>
        <w:bottom w:val="single" w:sz="8" w:space="0" w:color="D41E44" w:themeColor="accent5"/>
        <w:right w:val="single" w:sz="8" w:space="0" w:color="D41E4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41E4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41E4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41E4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C4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C4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8A120" w:themeColor="accent6"/>
        <w:left w:val="single" w:sz="8" w:space="0" w:color="F8A120" w:themeColor="accent6"/>
        <w:bottom w:val="single" w:sz="8" w:space="0" w:color="F8A120" w:themeColor="accent6"/>
        <w:right w:val="single" w:sz="8" w:space="0" w:color="F8A12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8A12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8A12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8A12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7C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7C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22E1EF" w:themeColor="accent1" w:themeTint="BF"/>
        <w:left w:val="single" w:sz="8" w:space="0" w:color="22E1EF" w:themeColor="accent1" w:themeTint="BF"/>
        <w:bottom w:val="single" w:sz="8" w:space="0" w:color="22E1EF" w:themeColor="accent1" w:themeTint="BF"/>
        <w:right w:val="single" w:sz="8" w:space="0" w:color="22E1EF" w:themeColor="accent1" w:themeTint="BF"/>
        <w:insideH w:val="single" w:sz="8" w:space="0" w:color="22E1E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E1EF" w:themeColor="accent1" w:themeTint="BF"/>
          <w:left w:val="single" w:sz="8" w:space="0" w:color="22E1EF" w:themeColor="accent1" w:themeTint="BF"/>
          <w:bottom w:val="single" w:sz="8" w:space="0" w:color="22E1EF" w:themeColor="accent1" w:themeTint="BF"/>
          <w:right w:val="single" w:sz="8" w:space="0" w:color="22E1EF" w:themeColor="accent1" w:themeTint="BF"/>
          <w:insideH w:val="nil"/>
          <w:insideV w:val="nil"/>
        </w:tcBorders>
        <w:shd w:val="clear" w:color="auto" w:fill="0DABB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E1EF" w:themeColor="accent1" w:themeTint="BF"/>
          <w:left w:val="single" w:sz="8" w:space="0" w:color="22E1EF" w:themeColor="accent1" w:themeTint="BF"/>
          <w:bottom w:val="single" w:sz="8" w:space="0" w:color="22E1EF" w:themeColor="accent1" w:themeTint="BF"/>
          <w:right w:val="single" w:sz="8" w:space="0" w:color="22E1E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F5F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6F5F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AAD46F" w:themeColor="accent2" w:themeTint="BF"/>
        <w:left w:val="single" w:sz="8" w:space="0" w:color="AAD46F" w:themeColor="accent2" w:themeTint="BF"/>
        <w:bottom w:val="single" w:sz="8" w:space="0" w:color="AAD46F" w:themeColor="accent2" w:themeTint="BF"/>
        <w:right w:val="single" w:sz="8" w:space="0" w:color="AAD46F" w:themeColor="accent2" w:themeTint="BF"/>
        <w:insideH w:val="single" w:sz="8" w:space="0" w:color="AAD46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AD46F" w:themeColor="accent2" w:themeTint="BF"/>
          <w:left w:val="single" w:sz="8" w:space="0" w:color="AAD46F" w:themeColor="accent2" w:themeTint="BF"/>
          <w:bottom w:val="single" w:sz="8" w:space="0" w:color="AAD46F" w:themeColor="accent2" w:themeTint="BF"/>
          <w:right w:val="single" w:sz="8" w:space="0" w:color="AAD46F" w:themeColor="accent2" w:themeTint="BF"/>
          <w:insideH w:val="nil"/>
          <w:insideV w:val="nil"/>
        </w:tcBorders>
        <w:shd w:val="clear" w:color="auto" w:fill="8FC6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AD46F" w:themeColor="accent2" w:themeTint="BF"/>
          <w:left w:val="single" w:sz="8" w:space="0" w:color="AAD46F" w:themeColor="accent2" w:themeTint="BF"/>
          <w:bottom w:val="single" w:sz="8" w:space="0" w:color="AAD46F" w:themeColor="accent2" w:themeTint="BF"/>
          <w:right w:val="single" w:sz="8" w:space="0" w:color="AAD46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C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F1C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F6975C" w:themeColor="accent3" w:themeTint="BF"/>
        <w:left w:val="single" w:sz="8" w:space="0" w:color="F6975C" w:themeColor="accent3" w:themeTint="BF"/>
        <w:bottom w:val="single" w:sz="8" w:space="0" w:color="F6975C" w:themeColor="accent3" w:themeTint="BF"/>
        <w:right w:val="single" w:sz="8" w:space="0" w:color="F6975C" w:themeColor="accent3" w:themeTint="BF"/>
        <w:insideH w:val="single" w:sz="8" w:space="0" w:color="F6975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75C" w:themeColor="accent3" w:themeTint="BF"/>
          <w:left w:val="single" w:sz="8" w:space="0" w:color="F6975C" w:themeColor="accent3" w:themeTint="BF"/>
          <w:bottom w:val="single" w:sz="8" w:space="0" w:color="F6975C" w:themeColor="accent3" w:themeTint="BF"/>
          <w:right w:val="single" w:sz="8" w:space="0" w:color="F6975C" w:themeColor="accent3" w:themeTint="BF"/>
          <w:insideH w:val="nil"/>
          <w:insideV w:val="nil"/>
        </w:tcBorders>
        <w:shd w:val="clear" w:color="auto" w:fill="F4752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75C" w:themeColor="accent3" w:themeTint="BF"/>
          <w:left w:val="single" w:sz="8" w:space="0" w:color="F6975C" w:themeColor="accent3" w:themeTint="BF"/>
          <w:bottom w:val="single" w:sz="8" w:space="0" w:color="F6975C" w:themeColor="accent3" w:themeTint="BF"/>
          <w:right w:val="single" w:sz="8" w:space="0" w:color="F6975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CC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CC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F0596B" w:themeColor="accent4" w:themeTint="BF"/>
        <w:left w:val="single" w:sz="8" w:space="0" w:color="F0596B" w:themeColor="accent4" w:themeTint="BF"/>
        <w:bottom w:val="single" w:sz="8" w:space="0" w:color="F0596B" w:themeColor="accent4" w:themeTint="BF"/>
        <w:right w:val="single" w:sz="8" w:space="0" w:color="F0596B" w:themeColor="accent4" w:themeTint="BF"/>
        <w:insideH w:val="single" w:sz="8" w:space="0" w:color="F0596B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596B" w:themeColor="accent4" w:themeTint="BF"/>
          <w:left w:val="single" w:sz="8" w:space="0" w:color="F0596B" w:themeColor="accent4" w:themeTint="BF"/>
          <w:bottom w:val="single" w:sz="8" w:space="0" w:color="F0596B" w:themeColor="accent4" w:themeTint="BF"/>
          <w:right w:val="single" w:sz="8" w:space="0" w:color="F0596B" w:themeColor="accent4" w:themeTint="BF"/>
          <w:insideH w:val="nil"/>
          <w:insideV w:val="nil"/>
        </w:tcBorders>
        <w:shd w:val="clear" w:color="auto" w:fill="EC223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596B" w:themeColor="accent4" w:themeTint="BF"/>
          <w:left w:val="single" w:sz="8" w:space="0" w:color="F0596B" w:themeColor="accent4" w:themeTint="BF"/>
          <w:bottom w:val="single" w:sz="8" w:space="0" w:color="F0596B" w:themeColor="accent4" w:themeTint="BF"/>
          <w:right w:val="single" w:sz="8" w:space="0" w:color="F0596B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8C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C8C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E64E6E" w:themeColor="accent5" w:themeTint="BF"/>
        <w:left w:val="single" w:sz="8" w:space="0" w:color="E64E6E" w:themeColor="accent5" w:themeTint="BF"/>
        <w:bottom w:val="single" w:sz="8" w:space="0" w:color="E64E6E" w:themeColor="accent5" w:themeTint="BF"/>
        <w:right w:val="single" w:sz="8" w:space="0" w:color="E64E6E" w:themeColor="accent5" w:themeTint="BF"/>
        <w:insideH w:val="single" w:sz="8" w:space="0" w:color="E64E6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4E6E" w:themeColor="accent5" w:themeTint="BF"/>
          <w:left w:val="single" w:sz="8" w:space="0" w:color="E64E6E" w:themeColor="accent5" w:themeTint="BF"/>
          <w:bottom w:val="single" w:sz="8" w:space="0" w:color="E64E6E" w:themeColor="accent5" w:themeTint="BF"/>
          <w:right w:val="single" w:sz="8" w:space="0" w:color="E64E6E" w:themeColor="accent5" w:themeTint="BF"/>
          <w:insideH w:val="nil"/>
          <w:insideV w:val="nil"/>
        </w:tcBorders>
        <w:shd w:val="clear" w:color="auto" w:fill="D41E4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4E6E" w:themeColor="accent5" w:themeTint="BF"/>
          <w:left w:val="single" w:sz="8" w:space="0" w:color="E64E6E" w:themeColor="accent5" w:themeTint="BF"/>
          <w:bottom w:val="single" w:sz="8" w:space="0" w:color="E64E6E" w:themeColor="accent5" w:themeTint="BF"/>
          <w:right w:val="single" w:sz="8" w:space="0" w:color="E64E6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4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C4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F9B857" w:themeColor="accent6" w:themeTint="BF"/>
        <w:left w:val="single" w:sz="8" w:space="0" w:color="F9B857" w:themeColor="accent6" w:themeTint="BF"/>
        <w:bottom w:val="single" w:sz="8" w:space="0" w:color="F9B857" w:themeColor="accent6" w:themeTint="BF"/>
        <w:right w:val="single" w:sz="8" w:space="0" w:color="F9B857" w:themeColor="accent6" w:themeTint="BF"/>
        <w:insideH w:val="single" w:sz="8" w:space="0" w:color="F9B85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857" w:themeColor="accent6" w:themeTint="BF"/>
          <w:left w:val="single" w:sz="8" w:space="0" w:color="F9B857" w:themeColor="accent6" w:themeTint="BF"/>
          <w:bottom w:val="single" w:sz="8" w:space="0" w:color="F9B857" w:themeColor="accent6" w:themeTint="BF"/>
          <w:right w:val="single" w:sz="8" w:space="0" w:color="F9B857" w:themeColor="accent6" w:themeTint="BF"/>
          <w:insideH w:val="nil"/>
          <w:insideV w:val="nil"/>
        </w:tcBorders>
        <w:shd w:val="clear" w:color="auto" w:fill="F8A12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857" w:themeColor="accent6" w:themeTint="BF"/>
          <w:left w:val="single" w:sz="8" w:space="0" w:color="F9B857" w:themeColor="accent6" w:themeTint="BF"/>
          <w:bottom w:val="single" w:sz="8" w:space="0" w:color="F9B857" w:themeColor="accent6" w:themeTint="BF"/>
          <w:right w:val="single" w:sz="8" w:space="0" w:color="F9B85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7C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7C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ABB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ABB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ABB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FC64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C6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FC64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52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752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52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223B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223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223B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41E4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1E4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41E4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8A12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A12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8A12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paragraph" w:styleId="NoSpacing">
    <w:name w:val="No Spacing"/>
    <w:link w:val="NoSpacingChar"/>
    <w:uiPriority w:val="1"/>
    <w:unhideWhenUsed/>
    <w:qFormat/>
    <w:rsid w:val="002C4BD7"/>
  </w:style>
  <w:style w:type="paragraph" w:styleId="NormalWeb">
    <w:name w:val="Normal (Web)"/>
    <w:basedOn w:val="Normal"/>
    <w:uiPriority w:val="99"/>
    <w:semiHidden/>
    <w:unhideWhenUsed/>
    <w:rsid w:val="002C4BD7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C4BD7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C4BD7"/>
  </w:style>
  <w:style w:type="table" w:styleId="PlainTable1">
    <w:name w:val="Plain Table 1"/>
    <w:basedOn w:val="TableNormal"/>
    <w:uiPriority w:val="41"/>
    <w:rsid w:val="002C4BD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C4BD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C4BD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C4BD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C4BD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2C4BD7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C4BD7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74BAA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74BAA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C4BD7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C4BD7"/>
  </w:style>
  <w:style w:type="character" w:styleId="SmartHyperlink">
    <w:name w:val="Smart Hyperlink"/>
    <w:basedOn w:val="DefaultParagraphFont"/>
    <w:uiPriority w:val="99"/>
    <w:semiHidden/>
    <w:unhideWhenUsed/>
    <w:rsid w:val="002C4BD7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2C4BD7"/>
    <w:rPr>
      <w:b/>
      <w:bCs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31C47"/>
    <w:pPr>
      <w:numPr>
        <w:ilvl w:val="1"/>
      </w:numPr>
      <w:spacing w:after="160"/>
      <w:contextualSpacing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31C47"/>
    <w:rPr>
      <w:rFonts w:eastAsiaTheme="minorEastAsia" w:cstheme="minorBid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2C4BD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C4BD7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2C4BD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C4BD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C4BD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C4BD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C4BD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C4BD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C4BD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C4BD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C4BD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C4BD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C4BD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C4BD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C4BD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C4BD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C4BD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C4BD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C4BD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C4BD7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C4BD7"/>
  </w:style>
  <w:style w:type="table" w:styleId="TableProfessional">
    <w:name w:val="Table Professional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C4BD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C4BD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C4BD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C4BD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C4B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C4BD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C4BD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C4BD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C4BD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4BD7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C4B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C4BD7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C4BD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C4BD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C4BD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C4BD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C4BD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C4BD7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1C47"/>
    <w:pPr>
      <w:keepNext/>
      <w:keepLines/>
      <w:outlineLvl w:val="9"/>
    </w:pPr>
    <w:rPr>
      <w:rFonts w:eastAsiaTheme="majorEastAsia" w:cstheme="majorBidi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2C4BD7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7A1081"/>
    <w:rPr>
      <w:rFonts w:asciiTheme="majorHAnsi" w:eastAsiaTheme="majorEastAsia" w:hAnsiTheme="majorHAnsi" w:cstheme="majorBidi"/>
      <w:caps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6536D0"/>
    <w:rPr>
      <w:kern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AB7B52"/>
  </w:style>
  <w:style w:type="character" w:customStyle="1" w:styleId="HeaderChar">
    <w:name w:val="Header Char"/>
    <w:basedOn w:val="DefaultParagraphFont"/>
    <w:link w:val="Header"/>
    <w:uiPriority w:val="99"/>
    <w:rsid w:val="00A6685E"/>
    <w:rPr>
      <w:caps/>
      <w:kern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nesh%20Kumar\AppData\Roaming\Microsoft\Templates\Prism%20memo.dotx" TargetMode="External"/></Relationships>
</file>

<file path=word/theme/theme1.xml><?xml version="1.0" encoding="utf-8"?>
<a:theme xmlns:a="http://schemas.openxmlformats.org/drawingml/2006/main" name="Office Theme">
  <a:themeElements>
    <a:clrScheme name="Memo-02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DABB6"/>
      </a:accent1>
      <a:accent2>
        <a:srgbClr val="8FC640"/>
      </a:accent2>
      <a:accent3>
        <a:srgbClr val="F47527"/>
      </a:accent3>
      <a:accent4>
        <a:srgbClr val="EC223B"/>
      </a:accent4>
      <a:accent5>
        <a:srgbClr val="D41E44"/>
      </a:accent5>
      <a:accent6>
        <a:srgbClr val="F8A120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2F381EF-75E8-442E-81C3-C62D649CB0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34C8E1-CFC0-43BD-83D1-795FBB95D09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4A54D7D-4B5F-4D8E-800F-7FCF1503C4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Prism memo</Template>
  <TotalTime>0</TotalTime>
  <Pages>6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2023-01-18T20:30:00Z</dcterms:created>
  <dcterms:modified xsi:type="dcterms:W3CDTF">2023-01-20T17:07:00Z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